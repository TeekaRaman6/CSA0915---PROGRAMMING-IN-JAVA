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171DD">
      <w:pPr>
        <w:pStyle w:val="166"/>
        <w:jc w:val="center"/>
      </w:pPr>
      <w:r>
        <w:rPr>
          <w:rFonts w:ascii="Cambria Bold" w:hAnsi="Cambria Bold"/>
          <w:color w:val="1A56A0"/>
          <w:sz w:val="32"/>
          <w:szCs w:val="32"/>
          <w:u w:color="1A56A0"/>
        </w:rPr>
        <w:t>DEPARTMENT OF COMPUTER SCIENCE AND ENGINEERING</w:t>
      </w:r>
    </w:p>
    <w:p w14:paraId="6119ED25">
      <w:pPr>
        <w:pStyle w:val="166"/>
        <w:jc w:val="center"/>
      </w:pPr>
      <w:r>
        <w:rPr>
          <w:rFonts w:ascii="Cambria Bold" w:hAnsi="Cambria Bold"/>
          <w:sz w:val="28"/>
          <w:szCs w:val="28"/>
        </w:rPr>
        <w:t>CSA0915 – Programming in Java – Slot B</w:t>
      </w:r>
    </w:p>
    <w:p w14:paraId="3AAB97AF">
      <w:pPr>
        <w:pStyle w:val="166"/>
      </w:pPr>
    </w:p>
    <w:p w14:paraId="63E6D5FC">
      <w:pPr>
        <w:pStyle w:val="166"/>
        <w:jc w:val="center"/>
      </w:pPr>
      <w:r>
        <w:rPr>
          <w:rFonts w:ascii="Cambria Bold" w:hAnsi="Cambria Bold"/>
          <w:color w:val="1A56A0"/>
          <w:sz w:val="40"/>
          <w:szCs w:val="40"/>
          <w:u w:color="1A56A0"/>
          <w:lang w:val="de-DE"/>
        </w:rPr>
        <w:t>FINAL ASSIGNMENT REPORT</w:t>
      </w:r>
    </w:p>
    <w:p w14:paraId="29AC1457">
      <w:pPr>
        <w:pStyle w:val="166"/>
      </w:pPr>
    </w:p>
    <w:p w14:paraId="7A229191">
      <w:pPr>
        <w:pStyle w:val="166"/>
        <w:jc w:val="center"/>
      </w:pPr>
      <w:r>
        <w:rPr>
          <w:rFonts w:ascii="Cambria Bold" w:hAnsi="Cambria Bold"/>
          <w:color w:val="2E74B5"/>
          <w:sz w:val="26"/>
          <w:szCs w:val="26"/>
          <w:u w:color="2E74B5"/>
        </w:rPr>
        <w:t>SMART BANK MANAGEMENT SYSTEM</w:t>
      </w:r>
    </w:p>
    <w:p w14:paraId="1B3756F2">
      <w:pPr>
        <w:pStyle w:val="166"/>
      </w:pPr>
    </w:p>
    <w:tbl>
      <w:tblPr>
        <w:tblStyle w:val="12"/>
        <w:tblW w:w="9404"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4702"/>
        <w:gridCol w:w="4702"/>
      </w:tblGrid>
      <w:tr w14:paraId="56C4A7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5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350F51B7">
            <w:pPr>
              <w:pStyle w:val="166"/>
            </w:pPr>
            <w:r>
              <w:rPr>
                <w:rFonts w:ascii="Cambria Bold" w:hAnsi="Cambria Bold"/>
                <w:sz w:val="20"/>
                <w:szCs w:val="20"/>
              </w:rPr>
              <w:t>Course Code &amp; Name</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27BE9E1E">
            <w:pPr>
              <w:pStyle w:val="166"/>
              <w:spacing w:after="0" w:line="240" w:lineRule="auto"/>
            </w:pPr>
            <w:r>
              <w:rPr>
                <w:sz w:val="20"/>
                <w:szCs w:val="20"/>
              </w:rPr>
              <w:t xml:space="preserve">CSA0915 – PROGRAMMING IN JAVA </w:t>
            </w:r>
          </w:p>
        </w:tc>
      </w:tr>
      <w:tr w14:paraId="3C9C9D3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5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5149D333">
            <w:pPr>
              <w:pStyle w:val="166"/>
              <w:spacing w:after="0" w:line="240" w:lineRule="auto"/>
            </w:pPr>
            <w:r>
              <w:rPr>
                <w:rFonts w:ascii="Cambria Bold" w:hAnsi="Cambria Bold"/>
                <w:sz w:val="20"/>
                <w:szCs w:val="20"/>
              </w:rPr>
              <w:t>Slot</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183822D2">
            <w:pPr>
              <w:pStyle w:val="166"/>
              <w:spacing w:after="0" w:line="240" w:lineRule="auto"/>
            </w:pPr>
            <w:r>
              <w:rPr>
                <w:sz w:val="20"/>
                <w:szCs w:val="20"/>
              </w:rPr>
              <w:t>Slot B</w:t>
            </w:r>
          </w:p>
        </w:tc>
      </w:tr>
      <w:tr w14:paraId="469707E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73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5F483965">
            <w:pPr>
              <w:pStyle w:val="166"/>
              <w:spacing w:after="0" w:line="240" w:lineRule="auto"/>
            </w:pPr>
            <w:r>
              <w:rPr>
                <w:rFonts w:ascii="Cambria Bold" w:hAnsi="Cambria Bold"/>
                <w:sz w:val="20"/>
                <w:szCs w:val="20"/>
              </w:rPr>
              <w:t>Course Outcome (CO)</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70CEBF8A">
            <w:pPr>
              <w:pStyle w:val="166"/>
              <w:spacing w:after="0" w:line="240" w:lineRule="auto"/>
            </w:pPr>
            <w:r>
              <w:rPr>
                <w:sz w:val="20"/>
                <w:szCs w:val="20"/>
              </w:rPr>
              <w:t>CO5 – Develop a Graphical User Interface (GUI) using Java Swing, event listeners, and layout managers for user interaction.</w:t>
            </w:r>
          </w:p>
        </w:tc>
      </w:tr>
      <w:tr w14:paraId="5D44B2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5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2B16B249">
            <w:pPr>
              <w:pStyle w:val="166"/>
              <w:spacing w:after="0" w:line="240" w:lineRule="auto"/>
            </w:pPr>
            <w:r>
              <w:rPr>
                <w:rFonts w:ascii="Cambria Bold" w:hAnsi="Cambria Bold"/>
                <w:sz w:val="20"/>
                <w:szCs w:val="20"/>
              </w:rPr>
              <w:t>Bloom's Taxonomy Level</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20C2690C">
            <w:pPr>
              <w:pStyle w:val="166"/>
              <w:spacing w:after="0" w:line="240" w:lineRule="auto"/>
            </w:pPr>
            <w:r>
              <w:rPr>
                <w:sz w:val="20"/>
                <w:szCs w:val="20"/>
              </w:rPr>
              <w:t>L3 – Apply</w:t>
            </w:r>
          </w:p>
        </w:tc>
      </w:tr>
      <w:tr w14:paraId="0C87491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49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2F855F9F">
            <w:pPr>
              <w:pStyle w:val="166"/>
              <w:spacing w:after="0" w:line="240" w:lineRule="auto"/>
            </w:pPr>
            <w:r>
              <w:rPr>
                <w:rFonts w:ascii="Cambria Bold" w:hAnsi="Cambria Bold"/>
                <w:sz w:val="20"/>
                <w:szCs w:val="20"/>
              </w:rPr>
              <w:t>SDG Mapping</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2AB212C8">
            <w:pPr>
              <w:pStyle w:val="166"/>
              <w:spacing w:after="0" w:line="240" w:lineRule="auto"/>
            </w:pPr>
            <w:r>
              <w:rPr>
                <w:sz w:val="20"/>
                <w:szCs w:val="20"/>
              </w:rPr>
              <w:t>SDG 9 – Industry, Innovation and Infrastructure</w:t>
            </w:r>
          </w:p>
        </w:tc>
      </w:tr>
      <w:tr w14:paraId="2F8D1D9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5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3D0BC74E">
            <w:pPr>
              <w:pStyle w:val="166"/>
              <w:spacing w:after="0" w:line="240" w:lineRule="auto"/>
            </w:pPr>
            <w:r>
              <w:rPr>
                <w:rFonts w:ascii="Cambria Bold" w:hAnsi="Cambria Bold"/>
                <w:sz w:val="20"/>
                <w:szCs w:val="20"/>
              </w:rPr>
              <w:t>Programming Language</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07E9CDE9">
            <w:pPr>
              <w:pStyle w:val="166"/>
              <w:spacing w:after="0" w:line="240" w:lineRule="auto"/>
            </w:pPr>
            <w:r>
              <w:rPr>
                <w:sz w:val="20"/>
                <w:szCs w:val="20"/>
              </w:rPr>
              <w:t>JAVA (JDK)</w:t>
            </w:r>
          </w:p>
        </w:tc>
      </w:tr>
      <w:tr w14:paraId="1C2ED8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50" w:hRule="atLeast"/>
        </w:trPr>
        <w:tc>
          <w:tcPr>
            <w:tcW w:w="4702" w:type="dxa"/>
            <w:tcBorders>
              <w:top w:val="single" w:color="000000" w:sz="4" w:space="0"/>
              <w:left w:val="single" w:color="000000" w:sz="4" w:space="0"/>
              <w:bottom w:val="single" w:color="000000" w:sz="4" w:space="0"/>
              <w:right w:val="single" w:color="000000" w:sz="4" w:space="0"/>
            </w:tcBorders>
            <w:shd w:val="clear" w:color="auto" w:fill="D6E4F7"/>
            <w:tcMar>
              <w:top w:w="80" w:type="dxa"/>
              <w:left w:w="80" w:type="dxa"/>
              <w:bottom w:w="80" w:type="dxa"/>
              <w:right w:w="80" w:type="dxa"/>
            </w:tcMar>
          </w:tcPr>
          <w:p w14:paraId="53B406D0">
            <w:pPr>
              <w:pStyle w:val="166"/>
              <w:spacing w:after="0" w:line="240" w:lineRule="auto"/>
            </w:pPr>
            <w:r>
              <w:rPr>
                <w:rFonts w:ascii="Cambria Bold" w:hAnsi="Cambria Bold"/>
                <w:sz w:val="20"/>
                <w:szCs w:val="20"/>
              </w:rPr>
              <w:t>Submission Date</w:t>
            </w:r>
          </w:p>
        </w:tc>
        <w:tc>
          <w:tcPr>
            <w:tcW w:w="470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3C7629D0">
            <w:pPr>
              <w:pStyle w:val="166"/>
              <w:spacing w:after="0" w:line="240" w:lineRule="auto"/>
            </w:pPr>
            <w:r>
              <w:rPr>
                <w:sz w:val="20"/>
                <w:szCs w:val="20"/>
              </w:rPr>
              <w:t>September 2026</w:t>
            </w:r>
          </w:p>
        </w:tc>
      </w:tr>
    </w:tbl>
    <w:p w14:paraId="4C3A01BD">
      <w:pPr>
        <w:pStyle w:val="166"/>
        <w:widowControl w:val="0"/>
        <w:spacing w:line="240" w:lineRule="auto"/>
      </w:pPr>
    </w:p>
    <w:p w14:paraId="11B668D4">
      <w:r>
        <w:br w:type="page"/>
      </w:r>
    </w:p>
    <w:p w14:paraId="1DE051F4">
      <w:pPr>
        <w:pStyle w:val="2"/>
      </w:pPr>
      <w:r>
        <w:t>1. Problem Statement</w:t>
      </w:r>
    </w:p>
    <w:p w14:paraId="41B4B550">
      <w:r>
        <w:t>Banks need a single internal application that allows account management and day-to-day transactions to be handled in one place. The application should support different account types, maintain transaction history, validate banking operations and protect shared balances when multiple operations occur at the same time.</w:t>
      </w:r>
    </w:p>
    <w:p w14:paraId="4C9C9654">
      <w:r>
        <w:t>The Smart Bank Management System is a desktop Java application designed to manage Savings and Checking accounts and perform the core operations required by a small banking environment. The design uses object-oriented programming so that common account behaviour is reused while account-specific behaviour can be implemented separately.</w:t>
      </w:r>
    </w:p>
    <w:p w14:paraId="2E3FED4F">
      <w:pPr>
        <w:pStyle w:val="24"/>
      </w:pPr>
      <w:r>
        <w:t>Maintain Savings and Checking accounts without duplicating common deposit and withdrawal logic.</w:t>
      </w:r>
    </w:p>
    <w:p w14:paraId="657FAC8A">
      <w:pPr>
        <w:pStyle w:val="24"/>
      </w:pPr>
      <w:r>
        <w:t>Record deposits, withdrawals, transfers and interest calculations in an ordered transaction history.</w:t>
      </w:r>
    </w:p>
    <w:p w14:paraId="6E0B16DA">
      <w:pPr>
        <w:pStyle w:val="24"/>
      </w:pPr>
      <w:r>
        <w:t>Use ArrayList and HashMap for organized and fast account management.</w:t>
      </w:r>
    </w:p>
    <w:p w14:paraId="3A78988A">
      <w:pPr>
        <w:pStyle w:val="24"/>
      </w:pPr>
      <w:r>
        <w:t>Reject invalid account numbers, invalid amounts and withdrawals that exceed the available balance.</w:t>
      </w:r>
    </w:p>
    <w:p w14:paraId="3F80BCFA">
      <w:pPr>
        <w:pStyle w:val="24"/>
      </w:pPr>
      <w:r>
        <w:t>Use multithreading and synchronization so that shared banking data remains consistent during concurrent operations.</w:t>
      </w:r>
    </w:p>
    <w:p w14:paraId="48DE8A4D">
      <w:pPr>
        <w:pStyle w:val="24"/>
      </w:pPr>
      <w:r>
        <w:t>Provide a simple graphical front end for the user using Java Swing, buttons, text fields, event listeners and layout managers.</w:t>
      </w:r>
    </w:p>
    <w:p w14:paraId="1C6C90C1">
      <w:pPr>
        <w:pStyle w:val="24"/>
      </w:pPr>
      <w:r>
        <w:t>Save and restore banking records using file streams and Java serialization.</w:t>
      </w:r>
    </w:p>
    <w:p w14:paraId="0BF9FB5B">
      <w:pPr>
        <w:pStyle w:val="24"/>
      </w:pPr>
      <w:r>
        <w:t>Demonstrate practical integration of Java OOP, collections, exception handling, multithreading and GUI concepts.</w:t>
      </w:r>
    </w:p>
    <w:p w14:paraId="004E043F">
      <w:pPr>
        <w:pStyle w:val="24"/>
        <w:numPr>
          <w:ilvl w:val="0"/>
          <w:numId w:val="0"/>
        </w:numPr>
        <w:ind w:left="360" w:hanging="360"/>
      </w:pPr>
    </w:p>
    <w:p w14:paraId="0AE179EC">
      <w:pPr>
        <w:pStyle w:val="24"/>
        <w:numPr>
          <w:ilvl w:val="0"/>
          <w:numId w:val="0"/>
        </w:numPr>
        <w:ind w:left="360" w:hanging="360"/>
      </w:pPr>
    </w:p>
    <w:p w14:paraId="684E21B1">
      <w:pPr>
        <w:pStyle w:val="24"/>
        <w:numPr>
          <w:ilvl w:val="0"/>
          <w:numId w:val="0"/>
        </w:numPr>
        <w:ind w:left="360" w:hanging="360"/>
      </w:pPr>
    </w:p>
    <w:p w14:paraId="039CDC85">
      <w:pPr>
        <w:pStyle w:val="24"/>
        <w:numPr>
          <w:ilvl w:val="0"/>
          <w:numId w:val="0"/>
        </w:numPr>
        <w:ind w:left="360" w:hanging="360"/>
      </w:pPr>
    </w:p>
    <w:p w14:paraId="183E0260">
      <w:pPr>
        <w:pStyle w:val="24"/>
        <w:numPr>
          <w:ilvl w:val="0"/>
          <w:numId w:val="0"/>
        </w:numPr>
        <w:ind w:left="360" w:hanging="360"/>
      </w:pPr>
    </w:p>
    <w:p w14:paraId="495027FE">
      <w:pPr>
        <w:pStyle w:val="24"/>
        <w:numPr>
          <w:ilvl w:val="0"/>
          <w:numId w:val="0"/>
        </w:numPr>
        <w:ind w:left="360" w:hanging="360"/>
      </w:pPr>
    </w:p>
    <w:p w14:paraId="6358D06F">
      <w:pPr>
        <w:pStyle w:val="24"/>
        <w:numPr>
          <w:ilvl w:val="0"/>
          <w:numId w:val="0"/>
        </w:numPr>
        <w:ind w:left="360" w:hanging="360"/>
      </w:pPr>
    </w:p>
    <w:p w14:paraId="1BCF2724">
      <w:pPr>
        <w:pStyle w:val="24"/>
        <w:numPr>
          <w:ilvl w:val="0"/>
          <w:numId w:val="0"/>
        </w:numPr>
        <w:ind w:left="360" w:hanging="360"/>
      </w:pPr>
    </w:p>
    <w:p w14:paraId="0255E67D">
      <w:pPr>
        <w:pStyle w:val="24"/>
        <w:numPr>
          <w:ilvl w:val="0"/>
          <w:numId w:val="0"/>
        </w:numPr>
        <w:ind w:left="360" w:hanging="360"/>
      </w:pPr>
    </w:p>
    <w:p w14:paraId="7BDC8EBD">
      <w:pPr>
        <w:pStyle w:val="24"/>
        <w:numPr>
          <w:ilvl w:val="0"/>
          <w:numId w:val="0"/>
        </w:numPr>
        <w:ind w:left="360" w:hanging="360"/>
      </w:pPr>
    </w:p>
    <w:p w14:paraId="1F58FAE6">
      <w:pPr>
        <w:pStyle w:val="24"/>
        <w:numPr>
          <w:ilvl w:val="0"/>
          <w:numId w:val="0"/>
        </w:numPr>
        <w:ind w:left="360" w:hanging="360"/>
      </w:pPr>
    </w:p>
    <w:p w14:paraId="506DFD27">
      <w:pPr>
        <w:pStyle w:val="24"/>
        <w:numPr>
          <w:ilvl w:val="0"/>
          <w:numId w:val="0"/>
        </w:numPr>
        <w:ind w:left="360" w:hanging="360"/>
      </w:pPr>
    </w:p>
    <w:p w14:paraId="56653682">
      <w:pPr>
        <w:pStyle w:val="24"/>
        <w:numPr>
          <w:ilvl w:val="0"/>
          <w:numId w:val="0"/>
        </w:numPr>
        <w:ind w:left="360" w:hanging="360"/>
      </w:pPr>
    </w:p>
    <w:p w14:paraId="1A9C4688">
      <w:pPr>
        <w:pStyle w:val="24"/>
        <w:numPr>
          <w:ilvl w:val="0"/>
          <w:numId w:val="0"/>
        </w:numPr>
        <w:ind w:left="360" w:hanging="360"/>
      </w:pPr>
    </w:p>
    <w:p w14:paraId="5FC2304B">
      <w:pPr>
        <w:pStyle w:val="24"/>
        <w:numPr>
          <w:ilvl w:val="0"/>
          <w:numId w:val="0"/>
        </w:numPr>
        <w:ind w:left="360" w:hanging="360"/>
      </w:pPr>
    </w:p>
    <w:p w14:paraId="67E4F1D4">
      <w:pPr>
        <w:pStyle w:val="24"/>
        <w:numPr>
          <w:ilvl w:val="0"/>
          <w:numId w:val="0"/>
        </w:numPr>
        <w:ind w:left="360" w:hanging="360"/>
      </w:pPr>
    </w:p>
    <w:p w14:paraId="040EE502">
      <w:pPr>
        <w:pStyle w:val="24"/>
        <w:numPr>
          <w:ilvl w:val="0"/>
          <w:numId w:val="0"/>
        </w:numPr>
        <w:ind w:left="360" w:hanging="360"/>
      </w:pPr>
    </w:p>
    <w:p w14:paraId="64E6FCB3">
      <w:pPr>
        <w:pStyle w:val="24"/>
        <w:numPr>
          <w:ilvl w:val="0"/>
          <w:numId w:val="0"/>
        </w:numPr>
        <w:ind w:left="360" w:hanging="360"/>
      </w:pPr>
    </w:p>
    <w:p w14:paraId="26A0739C">
      <w:pPr>
        <w:pStyle w:val="24"/>
        <w:numPr>
          <w:ilvl w:val="0"/>
          <w:numId w:val="0"/>
        </w:numPr>
        <w:ind w:left="360" w:hanging="360"/>
      </w:pPr>
    </w:p>
    <w:p w14:paraId="694903FD">
      <w:pPr>
        <w:pStyle w:val="24"/>
        <w:numPr>
          <w:ilvl w:val="0"/>
          <w:numId w:val="0"/>
        </w:numPr>
        <w:ind w:left="360" w:hanging="360"/>
      </w:pPr>
    </w:p>
    <w:p w14:paraId="599D09CB">
      <w:pPr>
        <w:pStyle w:val="24"/>
        <w:numPr>
          <w:ilvl w:val="0"/>
          <w:numId w:val="0"/>
        </w:numPr>
        <w:ind w:left="360" w:hanging="360"/>
      </w:pPr>
    </w:p>
    <w:p w14:paraId="69D3A51C">
      <w:pPr>
        <w:pStyle w:val="24"/>
        <w:numPr>
          <w:ilvl w:val="0"/>
          <w:numId w:val="0"/>
        </w:numPr>
        <w:ind w:left="360" w:hanging="360"/>
      </w:pPr>
    </w:p>
    <w:p w14:paraId="6DB60EB9">
      <w:pPr>
        <w:pStyle w:val="24"/>
        <w:numPr>
          <w:ilvl w:val="0"/>
          <w:numId w:val="0"/>
        </w:numPr>
        <w:ind w:left="360" w:hanging="360"/>
      </w:pPr>
    </w:p>
    <w:p w14:paraId="7E1B7523">
      <w:pPr>
        <w:pStyle w:val="24"/>
        <w:numPr>
          <w:ilvl w:val="0"/>
          <w:numId w:val="0"/>
        </w:numPr>
        <w:ind w:left="360" w:hanging="360"/>
      </w:pPr>
    </w:p>
    <w:p w14:paraId="377C0892">
      <w:pPr>
        <w:pStyle w:val="24"/>
        <w:numPr>
          <w:ilvl w:val="0"/>
          <w:numId w:val="0"/>
        </w:numPr>
        <w:ind w:left="360" w:hanging="360"/>
      </w:pPr>
    </w:p>
    <w:p w14:paraId="3792F058">
      <w:pPr>
        <w:pStyle w:val="24"/>
        <w:numPr>
          <w:ilvl w:val="0"/>
          <w:numId w:val="0"/>
        </w:numPr>
        <w:ind w:left="360" w:hanging="360"/>
      </w:pPr>
    </w:p>
    <w:p w14:paraId="102C913A">
      <w:pPr>
        <w:pStyle w:val="2"/>
      </w:pPr>
      <w:r>
        <w:t>2. Objective</w:t>
      </w:r>
    </w:p>
    <w:p w14:paraId="18CC1645">
      <w:pPr>
        <w:pStyle w:val="24"/>
      </w:pPr>
      <w:r>
        <w:t>Primary Objective: Design and implement a Java-based Smart Bank Management System that manages accounts and transactions through a graphical user interface.</w:t>
      </w:r>
    </w:p>
    <w:p w14:paraId="687F1162">
      <w:pPr>
        <w:pStyle w:val="24"/>
      </w:pPr>
      <w:r>
        <w:t>Apply object-oriented programming concepts such as abstraction, inheritance, interfaces, classes and objects.</w:t>
      </w:r>
    </w:p>
    <w:p w14:paraId="6DCABEE8">
      <w:pPr>
        <w:pStyle w:val="24"/>
      </w:pPr>
      <w:r>
        <w:t>Use ArrayList and HashMap to store account records and transaction histories efficiently.</w:t>
      </w:r>
    </w:p>
    <w:p w14:paraId="160AB01D">
      <w:pPr>
        <w:pStyle w:val="24"/>
      </w:pPr>
      <w:r>
        <w:t>Implement custom exception handling for invalid account numbers, invalid amounts and insufficient balance.</w:t>
      </w:r>
    </w:p>
    <w:p w14:paraId="3312F651">
      <w:pPr>
        <w:pStyle w:val="24"/>
      </w:pPr>
      <w:r>
        <w:t>Apply synchronization to protect shared account balances during transfer operations.</w:t>
      </w:r>
    </w:p>
    <w:p w14:paraId="79805A96">
      <w:pPr>
        <w:pStyle w:val="24"/>
      </w:pPr>
      <w:r>
        <w:t>Demonstrate multithreading by running interest calculation as a separate thread and setting an appropriate thread priority.</w:t>
      </w:r>
    </w:p>
    <w:p w14:paraId="4C20328A">
      <w:pPr>
        <w:pStyle w:val="24"/>
      </w:pPr>
      <w:r>
        <w:t>Implement file handling and serialization to create a local backup and restore bank records.</w:t>
      </w:r>
    </w:p>
    <w:p w14:paraId="0A3FB054">
      <w:pPr>
        <w:pStyle w:val="24"/>
      </w:pPr>
      <w:r>
        <w:t>Test the system using valid and invalid transaction scenarios and verify the expected behaviour.</w:t>
      </w:r>
    </w:p>
    <w:p w14:paraId="7CF8DDB7">
      <w:pPr>
        <w:pStyle w:val="24"/>
        <w:numPr>
          <w:ilvl w:val="0"/>
          <w:numId w:val="0"/>
        </w:numPr>
        <w:ind w:left="360" w:hanging="360"/>
      </w:pPr>
    </w:p>
    <w:p w14:paraId="3558D8BD">
      <w:pPr>
        <w:pStyle w:val="24"/>
        <w:numPr>
          <w:ilvl w:val="0"/>
          <w:numId w:val="0"/>
        </w:numPr>
        <w:ind w:left="360" w:hanging="360"/>
      </w:pPr>
    </w:p>
    <w:p w14:paraId="34DFB651">
      <w:pPr>
        <w:pStyle w:val="24"/>
        <w:numPr>
          <w:ilvl w:val="0"/>
          <w:numId w:val="0"/>
        </w:numPr>
        <w:ind w:left="360" w:hanging="360"/>
      </w:pPr>
    </w:p>
    <w:p w14:paraId="1BFCBC93">
      <w:pPr>
        <w:pStyle w:val="24"/>
        <w:numPr>
          <w:ilvl w:val="0"/>
          <w:numId w:val="0"/>
        </w:numPr>
        <w:ind w:left="360" w:hanging="360"/>
      </w:pPr>
    </w:p>
    <w:p w14:paraId="71E04034">
      <w:pPr>
        <w:pStyle w:val="24"/>
        <w:numPr>
          <w:ilvl w:val="0"/>
          <w:numId w:val="0"/>
        </w:numPr>
        <w:ind w:left="360" w:hanging="360"/>
      </w:pPr>
    </w:p>
    <w:p w14:paraId="3C01D848">
      <w:pPr>
        <w:pStyle w:val="24"/>
        <w:numPr>
          <w:ilvl w:val="0"/>
          <w:numId w:val="0"/>
        </w:numPr>
        <w:ind w:left="360" w:hanging="360"/>
      </w:pPr>
    </w:p>
    <w:p w14:paraId="17393390">
      <w:pPr>
        <w:pStyle w:val="24"/>
        <w:numPr>
          <w:ilvl w:val="0"/>
          <w:numId w:val="0"/>
        </w:numPr>
        <w:ind w:left="360" w:hanging="360"/>
      </w:pPr>
    </w:p>
    <w:p w14:paraId="0FFE1577">
      <w:pPr>
        <w:pStyle w:val="24"/>
        <w:numPr>
          <w:ilvl w:val="0"/>
          <w:numId w:val="0"/>
        </w:numPr>
        <w:ind w:left="360" w:hanging="360"/>
      </w:pPr>
    </w:p>
    <w:p w14:paraId="4C43B85D">
      <w:pPr>
        <w:pStyle w:val="24"/>
        <w:numPr>
          <w:ilvl w:val="0"/>
          <w:numId w:val="0"/>
        </w:numPr>
        <w:ind w:left="360" w:hanging="360"/>
      </w:pPr>
    </w:p>
    <w:p w14:paraId="192BC119">
      <w:pPr>
        <w:pStyle w:val="24"/>
        <w:numPr>
          <w:ilvl w:val="0"/>
          <w:numId w:val="0"/>
        </w:numPr>
        <w:ind w:left="360" w:hanging="360"/>
      </w:pPr>
    </w:p>
    <w:p w14:paraId="70ED91F9">
      <w:pPr>
        <w:pStyle w:val="24"/>
        <w:numPr>
          <w:ilvl w:val="0"/>
          <w:numId w:val="0"/>
        </w:numPr>
        <w:ind w:left="360" w:hanging="360"/>
      </w:pPr>
    </w:p>
    <w:p w14:paraId="2EB9528F">
      <w:pPr>
        <w:pStyle w:val="24"/>
        <w:numPr>
          <w:ilvl w:val="0"/>
          <w:numId w:val="0"/>
        </w:numPr>
        <w:ind w:left="360" w:hanging="360"/>
      </w:pPr>
    </w:p>
    <w:p w14:paraId="398B02B5">
      <w:pPr>
        <w:pStyle w:val="24"/>
        <w:numPr>
          <w:ilvl w:val="0"/>
          <w:numId w:val="0"/>
        </w:numPr>
        <w:ind w:left="360" w:hanging="360"/>
      </w:pPr>
    </w:p>
    <w:p w14:paraId="3110247E">
      <w:pPr>
        <w:pStyle w:val="24"/>
        <w:numPr>
          <w:ilvl w:val="0"/>
          <w:numId w:val="0"/>
        </w:numPr>
        <w:ind w:left="360" w:hanging="360"/>
      </w:pPr>
    </w:p>
    <w:p w14:paraId="7429D42F">
      <w:pPr>
        <w:pStyle w:val="24"/>
        <w:numPr>
          <w:ilvl w:val="0"/>
          <w:numId w:val="0"/>
        </w:numPr>
        <w:ind w:left="360" w:hanging="360"/>
      </w:pPr>
    </w:p>
    <w:p w14:paraId="2B20E234">
      <w:pPr>
        <w:pStyle w:val="24"/>
        <w:numPr>
          <w:ilvl w:val="0"/>
          <w:numId w:val="0"/>
        </w:numPr>
        <w:ind w:left="360" w:hanging="360"/>
      </w:pPr>
    </w:p>
    <w:p w14:paraId="4005A7A3">
      <w:pPr>
        <w:pStyle w:val="24"/>
        <w:numPr>
          <w:ilvl w:val="0"/>
          <w:numId w:val="0"/>
        </w:numPr>
        <w:ind w:left="360" w:hanging="360"/>
      </w:pPr>
    </w:p>
    <w:p w14:paraId="094C3B5B">
      <w:pPr>
        <w:pStyle w:val="24"/>
        <w:numPr>
          <w:ilvl w:val="0"/>
          <w:numId w:val="0"/>
        </w:numPr>
        <w:ind w:left="360" w:hanging="360"/>
      </w:pPr>
    </w:p>
    <w:p w14:paraId="788EEB88">
      <w:pPr>
        <w:pStyle w:val="24"/>
        <w:numPr>
          <w:ilvl w:val="0"/>
          <w:numId w:val="0"/>
        </w:numPr>
        <w:ind w:left="360" w:hanging="360"/>
      </w:pPr>
    </w:p>
    <w:p w14:paraId="676EFFBC">
      <w:pPr>
        <w:pStyle w:val="24"/>
        <w:numPr>
          <w:ilvl w:val="0"/>
          <w:numId w:val="0"/>
        </w:numPr>
        <w:ind w:left="360" w:hanging="360"/>
      </w:pPr>
    </w:p>
    <w:p w14:paraId="7D42E779">
      <w:pPr>
        <w:pStyle w:val="24"/>
        <w:numPr>
          <w:ilvl w:val="0"/>
          <w:numId w:val="0"/>
        </w:numPr>
        <w:ind w:left="360" w:hanging="360"/>
      </w:pPr>
    </w:p>
    <w:p w14:paraId="2AA91944">
      <w:pPr>
        <w:pStyle w:val="24"/>
        <w:numPr>
          <w:ilvl w:val="0"/>
          <w:numId w:val="0"/>
        </w:numPr>
        <w:ind w:left="360" w:hanging="360"/>
      </w:pPr>
    </w:p>
    <w:p w14:paraId="5B780631">
      <w:pPr>
        <w:pStyle w:val="24"/>
        <w:numPr>
          <w:ilvl w:val="0"/>
          <w:numId w:val="0"/>
        </w:numPr>
        <w:ind w:left="360" w:hanging="360"/>
      </w:pPr>
    </w:p>
    <w:p w14:paraId="5B65A5FA">
      <w:pPr>
        <w:pStyle w:val="24"/>
        <w:numPr>
          <w:ilvl w:val="0"/>
          <w:numId w:val="0"/>
        </w:numPr>
        <w:ind w:left="360" w:hanging="360"/>
      </w:pPr>
    </w:p>
    <w:p w14:paraId="5FEC3F89">
      <w:pPr>
        <w:pStyle w:val="24"/>
        <w:numPr>
          <w:ilvl w:val="0"/>
          <w:numId w:val="0"/>
        </w:numPr>
        <w:ind w:left="360" w:hanging="360"/>
      </w:pPr>
    </w:p>
    <w:p w14:paraId="286E320B">
      <w:pPr>
        <w:pStyle w:val="24"/>
        <w:numPr>
          <w:ilvl w:val="0"/>
          <w:numId w:val="0"/>
        </w:numPr>
        <w:ind w:left="360" w:hanging="360"/>
      </w:pPr>
    </w:p>
    <w:p w14:paraId="78AFA27A">
      <w:pPr>
        <w:pStyle w:val="24"/>
        <w:numPr>
          <w:ilvl w:val="0"/>
          <w:numId w:val="0"/>
        </w:numPr>
        <w:ind w:left="360" w:hanging="360"/>
      </w:pPr>
    </w:p>
    <w:p w14:paraId="65F311BC">
      <w:pPr>
        <w:pStyle w:val="24"/>
        <w:numPr>
          <w:ilvl w:val="0"/>
          <w:numId w:val="0"/>
        </w:numPr>
        <w:ind w:left="360" w:hanging="360"/>
      </w:pPr>
    </w:p>
    <w:p w14:paraId="4324FF21">
      <w:pPr>
        <w:pStyle w:val="24"/>
        <w:numPr>
          <w:ilvl w:val="0"/>
          <w:numId w:val="0"/>
        </w:numPr>
        <w:ind w:left="360" w:hanging="360"/>
      </w:pPr>
    </w:p>
    <w:p w14:paraId="5F92DB7C">
      <w:pPr>
        <w:pStyle w:val="24"/>
        <w:numPr>
          <w:ilvl w:val="0"/>
          <w:numId w:val="0"/>
        </w:numPr>
        <w:ind w:left="360" w:hanging="360"/>
      </w:pPr>
    </w:p>
    <w:p w14:paraId="7EF59093">
      <w:pPr>
        <w:pStyle w:val="24"/>
        <w:numPr>
          <w:ilvl w:val="0"/>
          <w:numId w:val="0"/>
        </w:numPr>
        <w:ind w:left="360" w:hanging="360"/>
      </w:pPr>
    </w:p>
    <w:p w14:paraId="485C31F9">
      <w:pPr>
        <w:pStyle w:val="2"/>
      </w:pPr>
      <w:r>
        <w:t>3. Requirements and Environment Used</w:t>
      </w:r>
    </w:p>
    <w:p w14:paraId="13F604C9">
      <w:pPr>
        <w:pStyle w:val="3"/>
      </w:pPr>
      <w:r>
        <w:t>3.1 Software &amp; Hardware Environment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87A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0225900">
            <w:r>
              <w:rPr>
                <w:sz w:val="18"/>
              </w:rPr>
              <w:t>Component</w:t>
            </w:r>
          </w:p>
        </w:tc>
        <w:tc>
          <w:tcPr>
            <w:tcW w:w="4968" w:type="dxa"/>
            <w:vAlign w:val="center"/>
          </w:tcPr>
          <w:p w14:paraId="20BD47DE">
            <w:r>
              <w:rPr>
                <w:sz w:val="18"/>
              </w:rPr>
              <w:t>Specification</w:t>
            </w:r>
          </w:p>
        </w:tc>
      </w:tr>
      <w:tr w14:paraId="0CD9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3A362A">
            <w:r>
              <w:rPr>
                <w:sz w:val="18"/>
              </w:rPr>
              <w:t>Operating System</w:t>
            </w:r>
          </w:p>
        </w:tc>
        <w:tc>
          <w:tcPr>
            <w:tcW w:w="4968" w:type="dxa"/>
            <w:vAlign w:val="center"/>
          </w:tcPr>
          <w:p w14:paraId="433CC186">
            <w:r>
              <w:rPr>
                <w:sz w:val="18"/>
              </w:rPr>
              <w:t>Windows 10 / Windows 11</w:t>
            </w:r>
          </w:p>
        </w:tc>
      </w:tr>
      <w:tr w14:paraId="33DC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D7380CC">
            <w:r>
              <w:rPr>
                <w:sz w:val="18"/>
              </w:rPr>
              <w:t>Programming Language</w:t>
            </w:r>
          </w:p>
        </w:tc>
        <w:tc>
          <w:tcPr>
            <w:tcW w:w="4968" w:type="dxa"/>
            <w:vAlign w:val="center"/>
          </w:tcPr>
          <w:p w14:paraId="5320FED4">
            <w:r>
              <w:rPr>
                <w:sz w:val="18"/>
              </w:rPr>
              <w:t>Java</w:t>
            </w:r>
          </w:p>
        </w:tc>
      </w:tr>
      <w:tr w14:paraId="06A4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8051FC">
            <w:r>
              <w:rPr>
                <w:sz w:val="18"/>
              </w:rPr>
              <w:t>JDK</w:t>
            </w:r>
          </w:p>
        </w:tc>
        <w:tc>
          <w:tcPr>
            <w:tcW w:w="4968" w:type="dxa"/>
            <w:vAlign w:val="center"/>
          </w:tcPr>
          <w:p w14:paraId="38D60C56">
            <w:r>
              <w:rPr>
                <w:sz w:val="18"/>
              </w:rPr>
              <w:t>JDK 8 or later</w:t>
            </w:r>
          </w:p>
        </w:tc>
      </w:tr>
      <w:tr w14:paraId="1776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D918CC3">
            <w:r>
              <w:rPr>
                <w:sz w:val="18"/>
              </w:rPr>
              <w:t>Compiler</w:t>
            </w:r>
          </w:p>
        </w:tc>
        <w:tc>
          <w:tcPr>
            <w:tcW w:w="4968" w:type="dxa"/>
            <w:vAlign w:val="center"/>
          </w:tcPr>
          <w:p w14:paraId="33D1ECCF">
            <w:r>
              <w:rPr>
                <w:sz w:val="18"/>
              </w:rPr>
              <w:t>javac</w:t>
            </w:r>
          </w:p>
        </w:tc>
      </w:tr>
      <w:tr w14:paraId="3CCB2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D1123A">
            <w:r>
              <w:rPr>
                <w:sz w:val="18"/>
              </w:rPr>
              <w:t>Development IDE</w:t>
            </w:r>
          </w:p>
        </w:tc>
        <w:tc>
          <w:tcPr>
            <w:tcW w:w="4968" w:type="dxa"/>
            <w:vAlign w:val="center"/>
          </w:tcPr>
          <w:p w14:paraId="6AB4FFED">
            <w:r>
              <w:rPr>
                <w:sz w:val="18"/>
              </w:rPr>
              <w:t>Visual Studio Code</w:t>
            </w:r>
          </w:p>
        </w:tc>
      </w:tr>
      <w:tr w14:paraId="4348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452B6E">
            <w:r>
              <w:rPr>
                <w:sz w:val="18"/>
              </w:rPr>
              <w:t>Java Extension</w:t>
            </w:r>
          </w:p>
        </w:tc>
        <w:tc>
          <w:tcPr>
            <w:tcW w:w="4968" w:type="dxa"/>
            <w:vAlign w:val="center"/>
          </w:tcPr>
          <w:p w14:paraId="709FF360">
            <w:r>
              <w:rPr>
                <w:sz w:val="18"/>
              </w:rPr>
              <w:t>Extension Pack for Java / Language Support for Java</w:t>
            </w:r>
          </w:p>
        </w:tc>
      </w:tr>
      <w:tr w14:paraId="16E0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E03EFB">
            <w:r>
              <w:rPr>
                <w:sz w:val="18"/>
              </w:rPr>
              <w:t>Build Command</w:t>
            </w:r>
          </w:p>
        </w:tc>
        <w:tc>
          <w:tcPr>
            <w:tcW w:w="4968" w:type="dxa"/>
            <w:vAlign w:val="center"/>
          </w:tcPr>
          <w:p w14:paraId="22DD17A0">
            <w:r>
              <w:rPr>
                <w:sz w:val="18"/>
              </w:rPr>
              <w:t>javac SmartBankManagementSystem.java</w:t>
            </w:r>
          </w:p>
        </w:tc>
      </w:tr>
      <w:tr w14:paraId="6556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D437BC6">
            <w:r>
              <w:rPr>
                <w:sz w:val="18"/>
              </w:rPr>
              <w:t>Run Command</w:t>
            </w:r>
          </w:p>
        </w:tc>
        <w:tc>
          <w:tcPr>
            <w:tcW w:w="4968" w:type="dxa"/>
            <w:vAlign w:val="center"/>
          </w:tcPr>
          <w:p w14:paraId="10F014B4">
            <w:r>
              <w:rPr>
                <w:sz w:val="18"/>
              </w:rPr>
              <w:t>java SmartBankManagementSystem</w:t>
            </w:r>
          </w:p>
        </w:tc>
      </w:tr>
      <w:tr w14:paraId="77E2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3A56358">
            <w:r>
              <w:rPr>
                <w:sz w:val="18"/>
              </w:rPr>
              <w:t>Storage</w:t>
            </w:r>
          </w:p>
        </w:tc>
        <w:tc>
          <w:tcPr>
            <w:tcW w:w="4968" w:type="dxa"/>
            <w:vAlign w:val="center"/>
          </w:tcPr>
          <w:p w14:paraId="0AE114AB">
            <w:r>
              <w:rPr>
                <w:sz w:val="18"/>
              </w:rPr>
              <w:t>Local file system for bankdata.dat</w:t>
            </w:r>
          </w:p>
        </w:tc>
      </w:tr>
      <w:tr w14:paraId="4F3D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A6B9F6D">
            <w:r>
              <w:rPr>
                <w:sz w:val="18"/>
              </w:rPr>
              <w:t>Version Control</w:t>
            </w:r>
          </w:p>
        </w:tc>
        <w:tc>
          <w:tcPr>
            <w:tcW w:w="4968" w:type="dxa"/>
            <w:vAlign w:val="center"/>
          </w:tcPr>
          <w:p w14:paraId="1DCFFD87">
            <w:r>
              <w:rPr>
                <w:sz w:val="18"/>
              </w:rPr>
              <w:t>Git and GitHub</w:t>
            </w:r>
          </w:p>
        </w:tc>
      </w:tr>
    </w:tbl>
    <w:p w14:paraId="165BCEA2">
      <w:pPr>
        <w:pStyle w:val="3"/>
      </w:pPr>
      <w:r>
        <w:t>3.2 Java Concepts &amp; Libraries Used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028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B12D5CC">
            <w:r>
              <w:rPr>
                <w:sz w:val="17"/>
              </w:rPr>
              <w:t>Library / Construct</w:t>
            </w:r>
          </w:p>
        </w:tc>
        <w:tc>
          <w:tcPr>
            <w:tcW w:w="4968" w:type="dxa"/>
            <w:vAlign w:val="center"/>
          </w:tcPr>
          <w:p w14:paraId="7CA0CEBE">
            <w:r>
              <w:rPr>
                <w:sz w:val="17"/>
              </w:rPr>
              <w:t>Purpose &amp; Usage</w:t>
            </w:r>
          </w:p>
        </w:tc>
      </w:tr>
      <w:tr w14:paraId="6D92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64BCC31">
            <w:r>
              <w:rPr>
                <w:sz w:val="17"/>
              </w:rPr>
              <w:t>javax.swing.*</w:t>
            </w:r>
          </w:p>
        </w:tc>
        <w:tc>
          <w:tcPr>
            <w:tcW w:w="4968" w:type="dxa"/>
            <w:vAlign w:val="center"/>
          </w:tcPr>
          <w:p w14:paraId="04E558F5">
            <w:r>
              <w:rPr>
                <w:sz w:val="17"/>
              </w:rPr>
              <w:t>JFrame, JPanel, JButton, JTextField, JTextArea and JComboBox for GUI</w:t>
            </w:r>
          </w:p>
        </w:tc>
      </w:tr>
      <w:tr w14:paraId="3124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150C22">
            <w:r>
              <w:rPr>
                <w:sz w:val="17"/>
              </w:rPr>
              <w:t>java.awt.*</w:t>
            </w:r>
          </w:p>
        </w:tc>
        <w:tc>
          <w:tcPr>
            <w:tcW w:w="4968" w:type="dxa"/>
            <w:vAlign w:val="center"/>
          </w:tcPr>
          <w:p w14:paraId="337F2E6C">
            <w:r>
              <w:rPr>
                <w:sz w:val="17"/>
              </w:rPr>
              <w:t>GridLayout, BorderLayout, Font and GUI layout support</w:t>
            </w:r>
          </w:p>
        </w:tc>
      </w:tr>
      <w:tr w14:paraId="5FF4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872BCB4">
            <w:r>
              <w:rPr>
                <w:sz w:val="17"/>
              </w:rPr>
              <w:t>java.io.*</w:t>
            </w:r>
          </w:p>
        </w:tc>
        <w:tc>
          <w:tcPr>
            <w:tcW w:w="4968" w:type="dxa"/>
            <w:vAlign w:val="center"/>
          </w:tcPr>
          <w:p w14:paraId="14BE3496">
            <w:r>
              <w:rPr>
                <w:sz w:val="17"/>
              </w:rPr>
              <w:t>Serializable, FileInputStream/FileOutputStream and object streams</w:t>
            </w:r>
          </w:p>
        </w:tc>
      </w:tr>
      <w:tr w14:paraId="7C0C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92840A">
            <w:r>
              <w:rPr>
                <w:sz w:val="17"/>
              </w:rPr>
              <w:t>java.util.ArrayList</w:t>
            </w:r>
          </w:p>
        </w:tc>
        <w:tc>
          <w:tcPr>
            <w:tcW w:w="4968" w:type="dxa"/>
            <w:vAlign w:val="center"/>
          </w:tcPr>
          <w:p w14:paraId="73E0398A">
            <w:r>
              <w:rPr>
                <w:sz w:val="17"/>
              </w:rPr>
              <w:t>Ordered storage of accounts and transaction records</w:t>
            </w:r>
          </w:p>
        </w:tc>
      </w:tr>
      <w:tr w14:paraId="5A22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40AEF5">
            <w:r>
              <w:rPr>
                <w:sz w:val="17"/>
              </w:rPr>
              <w:t>java.util.HashMap</w:t>
            </w:r>
          </w:p>
        </w:tc>
        <w:tc>
          <w:tcPr>
            <w:tcW w:w="4968" w:type="dxa"/>
            <w:vAlign w:val="center"/>
          </w:tcPr>
          <w:p w14:paraId="6F84F11A">
            <w:r>
              <w:rPr>
                <w:sz w:val="17"/>
              </w:rPr>
              <w:t>Fast account-number based lookup</w:t>
            </w:r>
          </w:p>
        </w:tc>
      </w:tr>
      <w:tr w14:paraId="2AA8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22E4EBF">
            <w:r>
              <w:rPr>
                <w:sz w:val="17"/>
              </w:rPr>
              <w:t>List&lt;Account&gt;</w:t>
            </w:r>
          </w:p>
        </w:tc>
        <w:tc>
          <w:tcPr>
            <w:tcW w:w="4968" w:type="dxa"/>
            <w:vAlign w:val="center"/>
          </w:tcPr>
          <w:p w14:paraId="758FD9F0">
            <w:r>
              <w:rPr>
                <w:sz w:val="17"/>
              </w:rPr>
              <w:t>Generic, type-safe collection of accounts</w:t>
            </w:r>
          </w:p>
        </w:tc>
      </w:tr>
      <w:tr w14:paraId="1414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75CF999">
            <w:r>
              <w:rPr>
                <w:sz w:val="17"/>
              </w:rPr>
              <w:t>Interface</w:t>
            </w:r>
          </w:p>
        </w:tc>
        <w:tc>
          <w:tcPr>
            <w:tcW w:w="4968" w:type="dxa"/>
            <w:vAlign w:val="center"/>
          </w:tcPr>
          <w:p w14:paraId="34E01862">
            <w:r>
              <w:rPr>
                <w:sz w:val="17"/>
              </w:rPr>
              <w:t>AccountOperations defines common deposit and withdrawal operations</w:t>
            </w:r>
          </w:p>
        </w:tc>
      </w:tr>
      <w:tr w14:paraId="7300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C6C443">
            <w:r>
              <w:rPr>
                <w:sz w:val="17"/>
              </w:rPr>
              <w:t>Abstract Class</w:t>
            </w:r>
          </w:p>
        </w:tc>
        <w:tc>
          <w:tcPr>
            <w:tcW w:w="4968" w:type="dxa"/>
            <w:vAlign w:val="center"/>
          </w:tcPr>
          <w:p w14:paraId="3864182E">
            <w:r>
              <w:rPr>
                <w:sz w:val="17"/>
              </w:rPr>
              <w:t>Account contains shared account properties and operations</w:t>
            </w:r>
          </w:p>
        </w:tc>
      </w:tr>
      <w:tr w14:paraId="5C89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vAlign w:val="center"/>
          </w:tcPr>
          <w:p w14:paraId="72977EFD">
            <w:r>
              <w:rPr>
                <w:sz w:val="17"/>
              </w:rPr>
              <w:t>Inheritance</w:t>
            </w:r>
          </w:p>
        </w:tc>
        <w:tc>
          <w:tcPr>
            <w:tcW w:w="4968" w:type="dxa"/>
            <w:vAlign w:val="center"/>
          </w:tcPr>
          <w:p w14:paraId="38EFA493">
            <w:r>
              <w:rPr>
                <w:sz w:val="17"/>
              </w:rPr>
              <w:t>SavingsAccount and CheckingAccount extend Account</w:t>
            </w:r>
          </w:p>
        </w:tc>
      </w:tr>
      <w:tr w14:paraId="5C89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F55695B">
            <w:r>
              <w:rPr>
                <w:sz w:val="17"/>
              </w:rPr>
              <w:t>Custom Exceptions</w:t>
            </w:r>
          </w:p>
        </w:tc>
        <w:tc>
          <w:tcPr>
            <w:tcW w:w="4968" w:type="dxa"/>
            <w:vAlign w:val="center"/>
          </w:tcPr>
          <w:p w14:paraId="2AB77ED5">
            <w:r>
              <w:rPr>
                <w:sz w:val="17"/>
              </w:rPr>
              <w:t>InvalidAccountException, InvalidAmountException and InsufficientBalanceException</w:t>
            </w:r>
          </w:p>
        </w:tc>
      </w:tr>
      <w:tr w14:paraId="0419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69E3A2">
            <w:r>
              <w:rPr>
                <w:sz w:val="17"/>
              </w:rPr>
              <w:t>Thread</w:t>
            </w:r>
          </w:p>
        </w:tc>
        <w:tc>
          <w:tcPr>
            <w:tcW w:w="4968" w:type="dxa"/>
            <w:vAlign w:val="center"/>
          </w:tcPr>
          <w:p w14:paraId="534E7632">
            <w:r>
              <w:rPr>
                <w:sz w:val="17"/>
              </w:rPr>
              <w:t>Separate interest-calculation operation</w:t>
            </w:r>
          </w:p>
        </w:tc>
      </w:tr>
      <w:tr w14:paraId="164E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9A36EB8">
            <w:r>
              <w:rPr>
                <w:sz w:val="17"/>
              </w:rPr>
              <w:t>synchronized</w:t>
            </w:r>
          </w:p>
        </w:tc>
        <w:tc>
          <w:tcPr>
            <w:tcW w:w="4968" w:type="dxa"/>
            <w:vAlign w:val="center"/>
          </w:tcPr>
          <w:p w14:paraId="6DDB6F6B">
            <w:r>
              <w:rPr>
                <w:sz w:val="17"/>
              </w:rPr>
              <w:t>Protects balances and account collection from concurrent conflicts</w:t>
            </w:r>
          </w:p>
        </w:tc>
      </w:tr>
      <w:tr w14:paraId="1153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5438CB0">
            <w:r>
              <w:rPr>
                <w:sz w:val="17"/>
              </w:rPr>
              <w:t>ActionListener</w:t>
            </w:r>
          </w:p>
        </w:tc>
        <w:tc>
          <w:tcPr>
            <w:tcW w:w="4968" w:type="dxa"/>
            <w:vAlign w:val="center"/>
          </w:tcPr>
          <w:p w14:paraId="1B79237E">
            <w:r>
              <w:rPr>
                <w:sz w:val="17"/>
              </w:rPr>
              <w:t>Connects GUI button clicks to banking operations</w:t>
            </w:r>
          </w:p>
        </w:tc>
      </w:tr>
      <w:tr w14:paraId="474C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3C9431D">
            <w:r>
              <w:rPr>
                <w:sz w:val="17"/>
              </w:rPr>
              <w:t>Serialization</w:t>
            </w:r>
          </w:p>
        </w:tc>
        <w:tc>
          <w:tcPr>
            <w:tcW w:w="4968" w:type="dxa"/>
            <w:vAlign w:val="center"/>
          </w:tcPr>
          <w:p w14:paraId="1B207598">
            <w:r>
              <w:rPr>
                <w:sz w:val="17"/>
              </w:rPr>
              <w:t>Stores the Bank object in bankdata.dat for backup and restore</w:t>
            </w:r>
          </w:p>
        </w:tc>
      </w:tr>
    </w:tbl>
    <w:p w14:paraId="4DCF161D">
      <w:pPr>
        <w:pStyle w:val="3"/>
      </w:pPr>
      <w:r>
        <w:t>3.3 Time &amp; Space Complexity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5D5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C9034F3">
            <w:r>
              <w:rPr>
                <w:sz w:val="17"/>
              </w:rPr>
              <w:t>Operation</w:t>
            </w:r>
          </w:p>
        </w:tc>
        <w:tc>
          <w:tcPr>
            <w:tcW w:w="2484" w:type="dxa"/>
            <w:vAlign w:val="center"/>
          </w:tcPr>
          <w:p w14:paraId="634BFCA8">
            <w:r>
              <w:rPr>
                <w:sz w:val="17"/>
              </w:rPr>
              <w:t>Time Complexity</w:t>
            </w:r>
          </w:p>
        </w:tc>
        <w:tc>
          <w:tcPr>
            <w:tcW w:w="2484" w:type="dxa"/>
            <w:vAlign w:val="center"/>
          </w:tcPr>
          <w:p w14:paraId="7528A394">
            <w:r>
              <w:rPr>
                <w:sz w:val="17"/>
              </w:rPr>
              <w:t>Space Complexity</w:t>
            </w:r>
          </w:p>
        </w:tc>
        <w:tc>
          <w:tcPr>
            <w:tcW w:w="2484" w:type="dxa"/>
            <w:vAlign w:val="center"/>
          </w:tcPr>
          <w:p w14:paraId="331849D8">
            <w:r>
              <w:rPr>
                <w:sz w:val="17"/>
              </w:rPr>
              <w:t>Notes</w:t>
            </w:r>
          </w:p>
        </w:tc>
      </w:tr>
      <w:tr w14:paraId="4D24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4000F0B">
            <w:r>
              <w:rPr>
                <w:sz w:val="17"/>
              </w:rPr>
              <w:t>Add Account</w:t>
            </w:r>
          </w:p>
        </w:tc>
        <w:tc>
          <w:tcPr>
            <w:tcW w:w="2484" w:type="dxa"/>
            <w:vAlign w:val="center"/>
          </w:tcPr>
          <w:p w14:paraId="014DF4F0">
            <w:r>
              <w:rPr>
                <w:sz w:val="17"/>
              </w:rPr>
              <w:t>O(1) average</w:t>
            </w:r>
          </w:p>
        </w:tc>
        <w:tc>
          <w:tcPr>
            <w:tcW w:w="2484" w:type="dxa"/>
            <w:vAlign w:val="center"/>
          </w:tcPr>
          <w:p w14:paraId="26BA49CB">
            <w:r>
              <w:rPr>
                <w:sz w:val="17"/>
              </w:rPr>
              <w:t>O(1) auxiliary</w:t>
            </w:r>
          </w:p>
        </w:tc>
        <w:tc>
          <w:tcPr>
            <w:tcW w:w="2484" w:type="dxa"/>
            <w:vAlign w:val="center"/>
          </w:tcPr>
          <w:p w14:paraId="53ADC9D6">
            <w:r>
              <w:rPr>
                <w:sz w:val="17"/>
              </w:rPr>
              <w:t>HashMap insertion and ArrayList append</w:t>
            </w:r>
          </w:p>
        </w:tc>
      </w:tr>
      <w:tr w14:paraId="6B84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EBC73DB">
            <w:r>
              <w:rPr>
                <w:sz w:val="17"/>
              </w:rPr>
              <w:t>Find Account</w:t>
            </w:r>
          </w:p>
        </w:tc>
        <w:tc>
          <w:tcPr>
            <w:tcW w:w="2484" w:type="dxa"/>
            <w:vAlign w:val="center"/>
          </w:tcPr>
          <w:p w14:paraId="3EB54CC9">
            <w:r>
              <w:rPr>
                <w:sz w:val="17"/>
              </w:rPr>
              <w:t>O(1) average</w:t>
            </w:r>
          </w:p>
        </w:tc>
        <w:tc>
          <w:tcPr>
            <w:tcW w:w="2484" w:type="dxa"/>
            <w:vAlign w:val="center"/>
          </w:tcPr>
          <w:p w14:paraId="4C4F85A6">
            <w:r>
              <w:rPr>
                <w:sz w:val="17"/>
              </w:rPr>
              <w:t>O(1)</w:t>
            </w:r>
          </w:p>
        </w:tc>
        <w:tc>
          <w:tcPr>
            <w:tcW w:w="2484" w:type="dxa"/>
            <w:vAlign w:val="center"/>
          </w:tcPr>
          <w:p w14:paraId="21C707D9">
            <w:r>
              <w:rPr>
                <w:sz w:val="17"/>
              </w:rPr>
              <w:t>HashMap lookup by account number</w:t>
            </w:r>
          </w:p>
        </w:tc>
      </w:tr>
      <w:tr w14:paraId="5345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D76ABC">
            <w:r>
              <w:rPr>
                <w:sz w:val="17"/>
              </w:rPr>
              <w:t>Deposit</w:t>
            </w:r>
          </w:p>
        </w:tc>
        <w:tc>
          <w:tcPr>
            <w:tcW w:w="2484" w:type="dxa"/>
            <w:vAlign w:val="center"/>
          </w:tcPr>
          <w:p w14:paraId="5A26927A">
            <w:r>
              <w:rPr>
                <w:sz w:val="17"/>
              </w:rPr>
              <w:t>O(1)</w:t>
            </w:r>
          </w:p>
        </w:tc>
        <w:tc>
          <w:tcPr>
            <w:tcW w:w="2484" w:type="dxa"/>
            <w:vAlign w:val="center"/>
          </w:tcPr>
          <w:p w14:paraId="14CE268B">
            <w:r>
              <w:rPr>
                <w:sz w:val="17"/>
              </w:rPr>
              <w:t>O(1) per record</w:t>
            </w:r>
          </w:p>
        </w:tc>
        <w:tc>
          <w:tcPr>
            <w:tcW w:w="2484" w:type="dxa"/>
            <w:vAlign w:val="center"/>
          </w:tcPr>
          <w:p w14:paraId="43A95C44">
            <w:r>
              <w:rPr>
                <w:sz w:val="17"/>
              </w:rPr>
              <w:t>Balance update and transaction append</w:t>
            </w:r>
          </w:p>
        </w:tc>
      </w:tr>
      <w:tr w14:paraId="5662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B23A132">
            <w:r>
              <w:rPr>
                <w:sz w:val="17"/>
              </w:rPr>
              <w:t>Withdraw</w:t>
            </w:r>
          </w:p>
        </w:tc>
        <w:tc>
          <w:tcPr>
            <w:tcW w:w="2484" w:type="dxa"/>
            <w:vAlign w:val="center"/>
          </w:tcPr>
          <w:p w14:paraId="10EBC280">
            <w:r>
              <w:rPr>
                <w:sz w:val="17"/>
              </w:rPr>
              <w:t>O(1)</w:t>
            </w:r>
          </w:p>
        </w:tc>
        <w:tc>
          <w:tcPr>
            <w:tcW w:w="2484" w:type="dxa"/>
            <w:vAlign w:val="center"/>
          </w:tcPr>
          <w:p w14:paraId="3F9158FB">
            <w:r>
              <w:rPr>
                <w:sz w:val="17"/>
              </w:rPr>
              <w:t>O(1) per record</w:t>
            </w:r>
          </w:p>
        </w:tc>
        <w:tc>
          <w:tcPr>
            <w:tcW w:w="2484" w:type="dxa"/>
            <w:vAlign w:val="center"/>
          </w:tcPr>
          <w:p w14:paraId="460F5CAA">
            <w:r>
              <w:rPr>
                <w:sz w:val="17"/>
              </w:rPr>
              <w:t>Balance validation and update</w:t>
            </w:r>
          </w:p>
        </w:tc>
      </w:tr>
      <w:tr w14:paraId="38CB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700CF60">
            <w:r>
              <w:rPr>
                <w:sz w:val="17"/>
              </w:rPr>
              <w:t>Transfer</w:t>
            </w:r>
          </w:p>
        </w:tc>
        <w:tc>
          <w:tcPr>
            <w:tcW w:w="2484" w:type="dxa"/>
            <w:vAlign w:val="center"/>
          </w:tcPr>
          <w:p w14:paraId="6520550A">
            <w:r>
              <w:rPr>
                <w:sz w:val="17"/>
              </w:rPr>
              <w:t>O(1) average</w:t>
            </w:r>
          </w:p>
        </w:tc>
        <w:tc>
          <w:tcPr>
            <w:tcW w:w="2484" w:type="dxa"/>
            <w:vAlign w:val="center"/>
          </w:tcPr>
          <w:p w14:paraId="246B3F32">
            <w:r>
              <w:rPr>
                <w:sz w:val="17"/>
              </w:rPr>
              <w:t>O(1)</w:t>
            </w:r>
          </w:p>
        </w:tc>
        <w:tc>
          <w:tcPr>
            <w:tcW w:w="2484" w:type="dxa"/>
            <w:vAlign w:val="center"/>
          </w:tcPr>
          <w:p w14:paraId="41641D7B">
            <w:r>
              <w:rPr>
                <w:sz w:val="17"/>
              </w:rPr>
              <w:t>Two HashMap lookups plus synchronized balance updates</w:t>
            </w:r>
          </w:p>
        </w:tc>
      </w:tr>
      <w:tr w14:paraId="60AF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F76A4BC">
            <w:r>
              <w:rPr>
                <w:sz w:val="17"/>
              </w:rPr>
              <w:t>View Accounts</w:t>
            </w:r>
          </w:p>
        </w:tc>
        <w:tc>
          <w:tcPr>
            <w:tcW w:w="2484" w:type="dxa"/>
            <w:vAlign w:val="center"/>
          </w:tcPr>
          <w:p w14:paraId="059ABABC">
            <w:r>
              <w:rPr>
                <w:sz w:val="17"/>
              </w:rPr>
              <w:t>O(n + t)</w:t>
            </w:r>
          </w:p>
        </w:tc>
        <w:tc>
          <w:tcPr>
            <w:tcW w:w="2484" w:type="dxa"/>
            <w:vAlign w:val="center"/>
          </w:tcPr>
          <w:p w14:paraId="1BFA6A48">
            <w:r>
              <w:rPr>
                <w:sz w:val="17"/>
              </w:rPr>
              <w:t>O(n)</w:t>
            </w:r>
          </w:p>
        </w:tc>
        <w:tc>
          <w:tcPr>
            <w:tcW w:w="2484" w:type="dxa"/>
            <w:vAlign w:val="center"/>
          </w:tcPr>
          <w:p w14:paraId="70CC1788">
            <w:r>
              <w:rPr>
                <w:sz w:val="17"/>
              </w:rPr>
              <w:t>n accounts and t stored transaction records</w:t>
            </w:r>
          </w:p>
        </w:tc>
      </w:tr>
      <w:tr w14:paraId="3C18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F56D044">
            <w:r>
              <w:rPr>
                <w:sz w:val="17"/>
              </w:rPr>
              <w:t>Save / Load</w:t>
            </w:r>
          </w:p>
        </w:tc>
        <w:tc>
          <w:tcPr>
            <w:tcW w:w="2484" w:type="dxa"/>
            <w:vAlign w:val="center"/>
          </w:tcPr>
          <w:p w14:paraId="50809A51">
            <w:r>
              <w:rPr>
                <w:sz w:val="17"/>
              </w:rPr>
              <w:t>O(n + t)</w:t>
            </w:r>
          </w:p>
        </w:tc>
        <w:tc>
          <w:tcPr>
            <w:tcW w:w="2484" w:type="dxa"/>
            <w:vAlign w:val="center"/>
          </w:tcPr>
          <w:p w14:paraId="70ACF88E">
            <w:r>
              <w:rPr>
                <w:sz w:val="17"/>
              </w:rPr>
              <w:t>O(n + t)</w:t>
            </w:r>
          </w:p>
        </w:tc>
        <w:tc>
          <w:tcPr>
            <w:tcW w:w="2484" w:type="dxa"/>
            <w:vAlign w:val="center"/>
          </w:tcPr>
          <w:p w14:paraId="36C84557">
            <w:r>
              <w:rPr>
                <w:sz w:val="17"/>
              </w:rPr>
              <w:t>Serialization processes stored objects</w:t>
            </w:r>
          </w:p>
        </w:tc>
      </w:tr>
      <w:tr w14:paraId="685A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283A0D1">
            <w:r>
              <w:rPr>
                <w:sz w:val="17"/>
              </w:rPr>
              <w:t>Interest Calculation</w:t>
            </w:r>
          </w:p>
        </w:tc>
        <w:tc>
          <w:tcPr>
            <w:tcW w:w="2484" w:type="dxa"/>
            <w:vAlign w:val="center"/>
          </w:tcPr>
          <w:p w14:paraId="2EBD26C0">
            <w:r>
              <w:rPr>
                <w:sz w:val="17"/>
              </w:rPr>
              <w:t>O(n)</w:t>
            </w:r>
          </w:p>
        </w:tc>
        <w:tc>
          <w:tcPr>
            <w:tcW w:w="2484" w:type="dxa"/>
            <w:vAlign w:val="center"/>
          </w:tcPr>
          <w:p w14:paraId="29846FC3">
            <w:r>
              <w:rPr>
                <w:sz w:val="17"/>
              </w:rPr>
              <w:t>O(1) auxiliary</w:t>
            </w:r>
          </w:p>
        </w:tc>
        <w:tc>
          <w:tcPr>
            <w:tcW w:w="2484" w:type="dxa"/>
            <w:vAlign w:val="center"/>
          </w:tcPr>
          <w:p w14:paraId="58C067C7">
            <w:r>
              <w:rPr>
                <w:sz w:val="17"/>
              </w:rPr>
              <w:t>Visits each account and processes Savings accounts</w:t>
            </w:r>
          </w:p>
        </w:tc>
      </w:tr>
    </w:tbl>
    <w:p w14:paraId="627B6D6E">
      <w:pPr>
        <w:pStyle w:val="2"/>
      </w:pPr>
      <w:r>
        <w:t>4. Design / Proposed Solution</w:t>
      </w:r>
    </w:p>
    <w:p w14:paraId="3421EDAD">
      <w:pPr>
        <w:pStyle w:val="3"/>
      </w:pPr>
      <w:r>
        <w:t>4.1 Object-Oriented Formulation</w:t>
      </w:r>
    </w:p>
    <w:p w14:paraId="14A7E216">
      <w:r>
        <w:t>The system is organized around Account as the common abstraction. Account contains the account number, customer name, balance and transaction history. SavingsAccount and CheckingAccount inherit the common behaviour while implementing their own interest policy. The AccountOperations interface defines the common deposit and withdrawal contract.</w:t>
      </w:r>
    </w:p>
    <w:p w14:paraId="0799307A">
      <w:r>
        <w:t>The Bank class acts as the central manager. It maintains both an ArrayList&lt;Account&gt; for ordered account records and a HashMap&lt;String, Account&gt; for fast account-number lookup. The GUI class connects the user interface to the Bank operations.</w:t>
      </w:r>
    </w:p>
    <w:p w14:paraId="1AE55A91">
      <w:pPr>
        <w:pStyle w:val="3"/>
      </w:pPr>
      <w:r>
        <w:t>4.2 Data Structure Architecture</w:t>
      </w:r>
    </w:p>
    <w:p w14:paraId="6BD02086">
      <w:pPr>
        <w:pStyle w:val="24"/>
      </w:pPr>
      <w:r>
        <w:t>ArrayList&lt;Account&gt; accounts → maintains account objects in insertion order.</w:t>
      </w:r>
    </w:p>
    <w:p w14:paraId="2A7CA932">
      <w:pPr>
        <w:pStyle w:val="24"/>
      </w:pPr>
      <w:r>
        <w:t>HashMap&lt;String, Account&gt; accountMap → maps account numbers to Account objects for quick lookup.</w:t>
      </w:r>
    </w:p>
    <w:p w14:paraId="0B73A807">
      <w:pPr>
        <w:pStyle w:val="24"/>
      </w:pPr>
      <w:r>
        <w:t>ArrayList&lt;String&gt; transactions → stores an ordered transaction history for each account.</w:t>
      </w:r>
    </w:p>
    <w:p w14:paraId="6F01C53E">
      <w:pPr>
        <w:pStyle w:val="24"/>
      </w:pPr>
      <w:r>
        <w:t>List&lt;Account&gt; → demonstrates Java Generics and type-safe collection handling.</w:t>
      </w:r>
    </w:p>
    <w:p w14:paraId="31F8DE46">
      <w:pPr>
        <w:pStyle w:val="24"/>
      </w:pPr>
      <w:r>
        <w:t>Bank object → central shared data structure protected by synchronized methods.</w:t>
      </w:r>
    </w:p>
    <w:p w14:paraId="3373FBEC">
      <w:pPr>
        <w:pStyle w:val="4"/>
      </w:pPr>
      <w:r>
        <w:t>4.2.1 Class Structure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5D0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3945412">
            <w:r>
              <w:rPr>
                <w:sz w:val="17"/>
              </w:rPr>
              <w:t>Class / Interface</w:t>
            </w:r>
          </w:p>
        </w:tc>
        <w:tc>
          <w:tcPr>
            <w:tcW w:w="4968" w:type="dxa"/>
            <w:vAlign w:val="center"/>
          </w:tcPr>
          <w:p w14:paraId="6C69E704">
            <w:r>
              <w:rPr>
                <w:sz w:val="17"/>
              </w:rPr>
              <w:t>Role</w:t>
            </w:r>
          </w:p>
        </w:tc>
      </w:tr>
      <w:tr w14:paraId="35DF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BDB28A">
            <w:r>
              <w:rPr>
                <w:sz w:val="17"/>
              </w:rPr>
              <w:t>AccountOperations</w:t>
            </w:r>
          </w:p>
        </w:tc>
        <w:tc>
          <w:tcPr>
            <w:tcW w:w="4968" w:type="dxa"/>
            <w:vAlign w:val="center"/>
          </w:tcPr>
          <w:p w14:paraId="4077254F">
            <w:r>
              <w:rPr>
                <w:sz w:val="17"/>
              </w:rPr>
              <w:t>Defines deposit and withdrawal operations.</w:t>
            </w:r>
          </w:p>
        </w:tc>
      </w:tr>
      <w:tr w14:paraId="6A31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C9AB6DB">
            <w:r>
              <w:rPr>
                <w:sz w:val="17"/>
              </w:rPr>
              <w:t>Account</w:t>
            </w:r>
          </w:p>
        </w:tc>
        <w:tc>
          <w:tcPr>
            <w:tcW w:w="4968" w:type="dxa"/>
            <w:vAlign w:val="center"/>
          </w:tcPr>
          <w:p w14:paraId="6665CB32">
            <w:r>
              <w:rPr>
                <w:sz w:val="17"/>
              </w:rPr>
              <w:t>Abstract base class containing shared account data and transaction logic.</w:t>
            </w:r>
          </w:p>
        </w:tc>
      </w:tr>
      <w:tr w14:paraId="3C49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923E955">
            <w:r>
              <w:rPr>
                <w:sz w:val="17"/>
              </w:rPr>
              <w:t>SavingsAccount</w:t>
            </w:r>
          </w:p>
        </w:tc>
        <w:tc>
          <w:tcPr>
            <w:tcW w:w="4968" w:type="dxa"/>
            <w:vAlign w:val="center"/>
          </w:tcPr>
          <w:p w14:paraId="71BB5F75">
            <w:r>
              <w:rPr>
                <w:sz w:val="17"/>
              </w:rPr>
              <w:t>Inherited account type with 4% interest calculation.</w:t>
            </w:r>
          </w:p>
        </w:tc>
      </w:tr>
      <w:tr w14:paraId="2A2E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C689643">
            <w:r>
              <w:rPr>
                <w:sz w:val="17"/>
              </w:rPr>
              <w:t>CheckingAccount</w:t>
            </w:r>
          </w:p>
        </w:tc>
        <w:tc>
          <w:tcPr>
            <w:tcW w:w="4968" w:type="dxa"/>
            <w:vAlign w:val="center"/>
          </w:tcPr>
          <w:p w14:paraId="535976C9">
            <w:r>
              <w:rPr>
                <w:sz w:val="17"/>
              </w:rPr>
              <w:t>Inherited account type without interest calculation.</w:t>
            </w:r>
          </w:p>
        </w:tc>
      </w:tr>
      <w:tr w14:paraId="74ED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07A18AA">
            <w:r>
              <w:rPr>
                <w:sz w:val="17"/>
              </w:rPr>
              <w:t>Bank</w:t>
            </w:r>
          </w:p>
        </w:tc>
        <w:tc>
          <w:tcPr>
            <w:tcW w:w="4968" w:type="dxa"/>
            <w:vAlign w:val="center"/>
          </w:tcPr>
          <w:p w14:paraId="4711120A">
            <w:r>
              <w:rPr>
                <w:sz w:val="17"/>
              </w:rPr>
              <w:t>Manages accounts, transfers and serialization.</w:t>
            </w:r>
          </w:p>
        </w:tc>
      </w:tr>
      <w:tr w14:paraId="5294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7952F99">
            <w:r>
              <w:rPr>
                <w:sz w:val="17"/>
              </w:rPr>
              <w:t>SmartBankManagementSystem</w:t>
            </w:r>
          </w:p>
        </w:tc>
        <w:tc>
          <w:tcPr>
            <w:tcW w:w="4968" w:type="dxa"/>
            <w:vAlign w:val="center"/>
          </w:tcPr>
          <w:p w14:paraId="614FEF19">
            <w:r>
              <w:rPr>
                <w:sz w:val="17"/>
              </w:rPr>
              <w:t>Swing GUI and event-driven application controller.</w:t>
            </w:r>
          </w:p>
        </w:tc>
      </w:tr>
      <w:tr w14:paraId="7C4F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846F17F">
            <w:r>
              <w:rPr>
                <w:sz w:val="17"/>
              </w:rPr>
              <w:t>InvalidAccountException</w:t>
            </w:r>
          </w:p>
        </w:tc>
        <w:tc>
          <w:tcPr>
            <w:tcW w:w="4968" w:type="dxa"/>
            <w:vAlign w:val="center"/>
          </w:tcPr>
          <w:p w14:paraId="44AB57AC">
            <w:r>
              <w:rPr>
                <w:sz w:val="17"/>
              </w:rPr>
              <w:t>Reports unknown or duplicate account problems.</w:t>
            </w:r>
          </w:p>
        </w:tc>
      </w:tr>
      <w:tr w14:paraId="68D0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8589D2C">
            <w:r>
              <w:rPr>
                <w:sz w:val="17"/>
              </w:rPr>
              <w:t>InvalidAmountException</w:t>
            </w:r>
          </w:p>
        </w:tc>
        <w:tc>
          <w:tcPr>
            <w:tcW w:w="4968" w:type="dxa"/>
            <w:vAlign w:val="center"/>
          </w:tcPr>
          <w:p w14:paraId="4A924792">
            <w:r>
              <w:rPr>
                <w:sz w:val="17"/>
              </w:rPr>
              <w:t>Reports invalid monetary amounts.</w:t>
            </w:r>
          </w:p>
        </w:tc>
      </w:tr>
      <w:tr w14:paraId="4776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CED655">
            <w:r>
              <w:rPr>
                <w:sz w:val="17"/>
              </w:rPr>
              <w:t>InsufficientBalanceException</w:t>
            </w:r>
          </w:p>
        </w:tc>
        <w:tc>
          <w:tcPr>
            <w:tcW w:w="4968" w:type="dxa"/>
            <w:vAlign w:val="center"/>
          </w:tcPr>
          <w:p w14:paraId="0B012F08">
            <w:r>
              <w:rPr>
                <w:sz w:val="17"/>
              </w:rPr>
              <w:t>Reports withdrawals above available balance.</w:t>
            </w:r>
          </w:p>
        </w:tc>
      </w:tr>
    </w:tbl>
    <w:p w14:paraId="55C47A53">
      <w:pPr>
        <w:pStyle w:val="3"/>
      </w:pPr>
    </w:p>
    <w:p w14:paraId="20FE2065">
      <w:pPr>
        <w:pStyle w:val="3"/>
      </w:pPr>
    </w:p>
    <w:p w14:paraId="6DC9FBA8"/>
    <w:p w14:paraId="1659DA58">
      <w:pPr>
        <w:pStyle w:val="3"/>
      </w:pPr>
      <w:r>
        <w:t>4.3 System Architecture Overview</w:t>
      </w:r>
    </w:p>
    <w:p w14:paraId="2BE9285D">
      <w:pPr>
        <w:pStyle w:val="2"/>
      </w:pPr>
      <w:r>
        <w:drawing>
          <wp:inline distT="0" distB="0" distL="0" distR="0">
            <wp:extent cx="5920740" cy="3291840"/>
            <wp:effectExtent l="0" t="0" r="3810" b="3810"/>
            <wp:docPr id="168568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319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20740" cy="3291840"/>
                    </a:xfrm>
                    <a:prstGeom prst="rect">
                      <a:avLst/>
                    </a:prstGeom>
                    <a:noFill/>
                    <a:ln>
                      <a:noFill/>
                    </a:ln>
                  </pic:spPr>
                </pic:pic>
              </a:graphicData>
            </a:graphic>
          </wp:inline>
        </w:drawing>
      </w:r>
    </w:p>
    <w:p w14:paraId="52795650">
      <w:pPr>
        <w:pStyle w:val="2"/>
      </w:pPr>
      <w:r>
        <w:t>5. Algorithm / Pseudocode / Flowchart</w:t>
      </w:r>
    </w:p>
    <w:p w14:paraId="13F10D69">
      <w:pPr>
        <w:pStyle w:val="3"/>
      </w:pPr>
      <w:r>
        <w:t>5.1 Account Creation Algorithm</w:t>
      </w:r>
    </w:p>
    <w:p w14:paraId="219C4086">
      <w:pPr>
        <w:pStyle w:val="30"/>
      </w:pPr>
      <w:r>
        <w:t>Step 1: Read account number, customer name and account type from the GUI.</w:t>
      </w:r>
    </w:p>
    <w:p w14:paraId="0264242F">
      <w:pPr>
        <w:pStyle w:val="30"/>
      </w:pPr>
      <w:r>
        <w:t>Step 2: Validate that account number and customer name are not empty.</w:t>
      </w:r>
    </w:p>
    <w:p w14:paraId="56CCC7D6">
      <w:pPr>
        <w:pStyle w:val="30"/>
      </w:pPr>
      <w:r>
        <w:t>Step 3: Create SavingsAccount or CheckingAccount according to the selected type.</w:t>
      </w:r>
    </w:p>
    <w:p w14:paraId="091B2F65">
      <w:pPr>
        <w:pStyle w:val="30"/>
      </w:pPr>
      <w:r>
        <w:t>Step 4: Check the HashMap for an existing account number.</w:t>
      </w:r>
    </w:p>
    <w:p w14:paraId="72F5E737">
      <w:pPr>
        <w:pStyle w:val="30"/>
      </w:pPr>
      <w:r>
        <w:t>Step 5: If the number already exists, throw InvalidAccountException.</w:t>
      </w:r>
    </w:p>
    <w:p w14:paraId="5EB42BA7">
      <w:pPr>
        <w:pStyle w:val="30"/>
      </w:pPr>
      <w:r>
        <w:t>Step 6: Otherwise add the account to ArrayList and HashMap.</w:t>
      </w:r>
    </w:p>
    <w:p w14:paraId="40FB9D7B">
      <w:pPr>
        <w:pStyle w:val="30"/>
      </w:pPr>
      <w:r>
        <w:t>Step 7: Display successful account creation.</w:t>
      </w:r>
    </w:p>
    <w:p w14:paraId="0FD53C2C">
      <w:pPr>
        <w:pStyle w:val="3"/>
      </w:pPr>
      <w:r>
        <w:t>5.2 Deposit / Withdrawal Algorithm</w:t>
      </w:r>
    </w:p>
    <w:p w14:paraId="02721837">
      <w:pPr>
        <w:pStyle w:val="30"/>
      </w:pPr>
      <w:r>
        <w:t>Read the account number and amount.</w:t>
      </w:r>
    </w:p>
    <w:p w14:paraId="6E179A3E">
      <w:pPr>
        <w:pStyle w:val="30"/>
      </w:pPr>
      <w:r>
        <w:t>Find the account using HashMap.</w:t>
      </w:r>
    </w:p>
    <w:p w14:paraId="1A85396F">
      <w:pPr>
        <w:pStyle w:val="30"/>
      </w:pPr>
      <w:r>
        <w:t>Validate the amount; it must be greater than zero.</w:t>
      </w:r>
    </w:p>
    <w:p w14:paraId="03F919F1">
      <w:pPr>
        <w:pStyle w:val="30"/>
      </w:pPr>
      <w:r>
        <w:t>For withdrawal, compare the amount with the current balance.</w:t>
      </w:r>
    </w:p>
    <w:p w14:paraId="0664D206">
      <w:pPr>
        <w:pStyle w:val="30"/>
      </w:pPr>
      <w:r>
        <w:t>If the balance is insufficient, throw InsufficientBalanceException.</w:t>
      </w:r>
    </w:p>
    <w:p w14:paraId="64D9EEBE">
      <w:pPr>
        <w:pStyle w:val="30"/>
      </w:pPr>
      <w:r>
        <w:t>Update the balance and append the transaction to the transaction history.</w:t>
      </w:r>
    </w:p>
    <w:p w14:paraId="17A8E291">
      <w:pPr>
        <w:pStyle w:val="30"/>
      </w:pPr>
      <w:r>
        <w:t>Display the updated balance.</w:t>
      </w:r>
    </w:p>
    <w:p w14:paraId="45088B99">
      <w:pPr>
        <w:pStyle w:val="3"/>
      </w:pPr>
      <w:r>
        <w:t>5.3 Synchronized Transfer Algorithm</w:t>
      </w:r>
    </w:p>
    <w:p w14:paraId="73E04BE3">
      <w:pPr>
        <w:pStyle w:val="30"/>
      </w:pPr>
      <w:r>
        <w:t>Start a synchronized transfer operation.</w:t>
      </w:r>
    </w:p>
    <w:p w14:paraId="7ECC4576">
      <w:pPr>
        <w:pStyle w:val="30"/>
      </w:pPr>
      <w:r>
        <w:t>Validate that source and destination account numbers are different.</w:t>
      </w:r>
    </w:p>
    <w:p w14:paraId="7D91C5C3">
      <w:pPr>
        <w:pStyle w:val="30"/>
      </w:pPr>
      <w:r>
        <w:t>Find both accounts using the HashMap.</w:t>
      </w:r>
    </w:p>
    <w:p w14:paraId="5C5CBA75">
      <w:pPr>
        <w:pStyle w:val="30"/>
      </w:pPr>
      <w:r>
        <w:t>Withdraw the requested amount from the source account.</w:t>
      </w:r>
    </w:p>
    <w:p w14:paraId="6C69F4A4">
      <w:pPr>
        <w:pStyle w:val="30"/>
      </w:pPr>
      <w:r>
        <w:t>Deposit the amount into the destination account.</w:t>
      </w:r>
    </w:p>
    <w:p w14:paraId="37DB2520">
      <w:pPr>
        <w:pStyle w:val="30"/>
      </w:pPr>
      <w:r>
        <w:t>If destination deposit fails, deposit the amount back to the source as a rollback.</w:t>
      </w:r>
    </w:p>
    <w:p w14:paraId="6D2C05AD">
      <w:pPr>
        <w:pStyle w:val="30"/>
      </w:pPr>
      <w:r>
        <w:t>Display transfer success.</w:t>
      </w:r>
    </w:p>
    <w:p w14:paraId="4CE2C1DF">
      <w:pPr>
        <w:pStyle w:val="3"/>
      </w:pPr>
      <w:r>
        <w:t>5.4 Interest Calculation Algorithm</w:t>
      </w:r>
    </w:p>
    <w:p w14:paraId="323463F3">
      <w:pPr>
        <w:pStyle w:val="30"/>
      </w:pPr>
      <w:r>
        <w:t>Create a new Thread.</w:t>
      </w:r>
    </w:p>
    <w:p w14:paraId="1EEB3640">
      <w:pPr>
        <w:pStyle w:val="30"/>
      </w:pPr>
      <w:r>
        <w:t>Set the thread priority to NORM_PRIORITY + 1.</w:t>
      </w:r>
    </w:p>
    <w:p w14:paraId="408CE7FA">
      <w:pPr>
        <w:pStyle w:val="30"/>
      </w:pPr>
      <w:r>
        <w:t>Traverse all accounts.</w:t>
      </w:r>
    </w:p>
    <w:p w14:paraId="78AC3A88">
      <w:pPr>
        <w:pStyle w:val="30"/>
      </w:pPr>
      <w:r>
        <w:t>For each SavingsAccount, calculate 4% of the current balance.</w:t>
      </w:r>
    </w:p>
    <w:p w14:paraId="024E7603">
      <w:pPr>
        <w:pStyle w:val="30"/>
      </w:pPr>
      <w:r>
        <w:t>Add the interest to the balance and record the interest transaction.</w:t>
      </w:r>
    </w:p>
    <w:p w14:paraId="1711F548">
      <w:pPr>
        <w:pStyle w:val="30"/>
      </w:pPr>
      <w:r>
        <w:t>Notify the Swing GUI after the thread completes.</w:t>
      </w:r>
    </w:p>
    <w:p w14:paraId="26FB9ABC">
      <w:pPr>
        <w:pStyle w:val="3"/>
      </w:pPr>
      <w:r>
        <w:t>5.5 Serialization Algorithm</w:t>
      </w:r>
    </w:p>
    <w:p w14:paraId="1D6BE508">
      <w:pPr>
        <w:pStyle w:val="30"/>
      </w:pPr>
      <w:r>
        <w:t>Create an ObjectOutputStream using FileOutputStream.</w:t>
      </w:r>
    </w:p>
    <w:p w14:paraId="4F3E295D">
      <w:pPr>
        <w:pStyle w:val="30"/>
      </w:pPr>
      <w:r>
        <w:t>Write the Bank object to bankdata.dat.</w:t>
      </w:r>
    </w:p>
    <w:p w14:paraId="1EC5BD3D">
      <w:pPr>
        <w:pStyle w:val="30"/>
      </w:pPr>
      <w:r>
        <w:t>Close the stream.</w:t>
      </w:r>
    </w:p>
    <w:p w14:paraId="22F98895">
      <w:pPr>
        <w:pStyle w:val="30"/>
      </w:pPr>
      <w:r>
        <w:t>For restoration, open ObjectInputStream using FileInputStream.</w:t>
      </w:r>
    </w:p>
    <w:p w14:paraId="59F9712D">
      <w:pPr>
        <w:pStyle w:val="30"/>
      </w:pPr>
      <w:r>
        <w:t>Read the serialized Bank object.</w:t>
      </w:r>
    </w:p>
    <w:p w14:paraId="5177BC44">
      <w:pPr>
        <w:pStyle w:val="30"/>
      </w:pPr>
      <w:r>
        <w:t>Replace the current account collections with the loaded collections.</w:t>
      </w:r>
    </w:p>
    <w:p w14:paraId="797E4C46">
      <w:pPr>
        <w:pStyle w:val="3"/>
      </w:pPr>
      <w:r>
        <w:t>5.6 Overall Flowchart</w:t>
      </w:r>
    </w:p>
    <w:p w14:paraId="275FD5FE">
      <w:r>
        <w:t>[START]</w:t>
      </w:r>
      <w:r>
        <w:br w:type="textWrapping"/>
      </w:r>
      <w:r>
        <w:t xml:space="preserve">   |</w:t>
      </w:r>
      <w:r>
        <w:br w:type="textWrapping"/>
      </w:r>
      <w:r>
        <w:t xml:space="preserve">   v</w:t>
      </w:r>
      <w:r>
        <w:br w:type="textWrapping"/>
      </w:r>
      <w:r>
        <w:t>[Launch Swing GUI]</w:t>
      </w:r>
      <w:r>
        <w:br w:type="textWrapping"/>
      </w:r>
      <w:r>
        <w:t xml:space="preserve">   |</w:t>
      </w:r>
      <w:r>
        <w:br w:type="textWrapping"/>
      </w:r>
      <w:r>
        <w:t xml:space="preserve">   v</w:t>
      </w:r>
      <w:r>
        <w:br w:type="textWrapping"/>
      </w:r>
      <w:r>
        <w:t>[Select Banking Operation]</w:t>
      </w:r>
      <w:r>
        <w:br w:type="textWrapping"/>
      </w:r>
      <w:r>
        <w:t xml:space="preserve">   |</w:t>
      </w:r>
      <w:r>
        <w:br w:type="textWrapping"/>
      </w:r>
      <w:r>
        <w:t xml:space="preserve">   +--&gt; [Create Account] --&gt; [Validate] --&gt; [Store in ArrayList + HashMap]</w:t>
      </w:r>
      <w:r>
        <w:br w:type="textWrapping"/>
      </w:r>
      <w:r>
        <w:t xml:space="preserve">   |</w:t>
      </w:r>
      <w:r>
        <w:br w:type="textWrapping"/>
      </w:r>
      <w:r>
        <w:t xml:space="preserve">   +--&gt; [Deposit] -------&gt; [Validate Amount] --&gt; [Update Balance]</w:t>
      </w:r>
      <w:r>
        <w:br w:type="textWrapping"/>
      </w:r>
      <w:r>
        <w:t xml:space="preserve">   |</w:t>
      </w:r>
      <w:r>
        <w:br w:type="textWrapping"/>
      </w:r>
      <w:r>
        <w:t xml:space="preserve">   +--&gt; [Withdraw] ------&gt; [Check Balance] --&gt; [Update / Exception]</w:t>
      </w:r>
      <w:r>
        <w:br w:type="textWrapping"/>
      </w:r>
      <w:r>
        <w:t xml:space="preserve">   |</w:t>
      </w:r>
      <w:r>
        <w:br w:type="textWrapping"/>
      </w:r>
      <w:r>
        <w:t xml:space="preserve">   +--&gt; [Transfer] ------&gt; [Synchronize] --&gt; [Withdraw + Deposit]</w:t>
      </w:r>
      <w:r>
        <w:br w:type="textWrapping"/>
      </w:r>
      <w:r>
        <w:t xml:space="preserve">   |</w:t>
      </w:r>
      <w:r>
        <w:br w:type="textWrapping"/>
      </w:r>
      <w:r>
        <w:t xml:space="preserve">   +--&gt; [Interest] ------&gt; [Start Thread] --&gt; [Savings Interest]</w:t>
      </w:r>
      <w:r>
        <w:br w:type="textWrapping"/>
      </w:r>
      <w:r>
        <w:t xml:space="preserve">   |</w:t>
      </w:r>
      <w:r>
        <w:br w:type="textWrapping"/>
      </w:r>
      <w:r>
        <w:t xml:space="preserve">   +--&gt; [Save / Load] ---&gt; [Serialization]</w:t>
      </w:r>
      <w:r>
        <w:br w:type="textWrapping"/>
      </w:r>
      <w:r>
        <w:t xml:space="preserve">   |</w:t>
      </w:r>
      <w:r>
        <w:br w:type="textWrapping"/>
      </w:r>
      <w:r>
        <w:t xml:space="preserve">   v</w:t>
      </w:r>
      <w:r>
        <w:br w:type="textWrapping"/>
      </w:r>
      <w:r>
        <w:t>[Display Result]</w:t>
      </w:r>
      <w:r>
        <w:br w:type="textWrapping"/>
      </w:r>
      <w:r>
        <w:t xml:space="preserve">   |</w:t>
      </w:r>
      <w:r>
        <w:br w:type="textWrapping"/>
      </w:r>
      <w:r>
        <w:t xml:space="preserve">   v</w:t>
      </w:r>
      <w:r>
        <w:br w:type="textWrapping"/>
      </w:r>
      <w:r>
        <w:t>[END / Continue]</w:t>
      </w:r>
    </w:p>
    <w:p w14:paraId="60535996"/>
    <w:p w14:paraId="44F17411">
      <w:pPr>
        <w:pStyle w:val="2"/>
      </w:pPr>
      <w:r>
        <w:t>6. Implementation / Source Code</w:t>
      </w:r>
    </w:p>
    <w:p w14:paraId="7DFE787A">
      <w:r>
        <w:t>File: SmartBankManagementSystem.java  |  Language: Java  |  JDK: 8 or later</w:t>
      </w:r>
    </w:p>
    <w:p w14:paraId="2660EB64">
      <w:r>
        <w:t>Compile and Run:</w:t>
      </w:r>
    </w:p>
    <w:p w14:paraId="6F331399">
      <w:r>
        <w:t>javac SmartBankManagementSystem.java</w:t>
      </w:r>
    </w:p>
    <w:p w14:paraId="1583BE3C">
      <w:r>
        <w:t>java SmartBankManagementSystem</w:t>
      </w:r>
    </w:p>
    <w:p w14:paraId="7A25BBC4">
      <w:r>
        <w:t>The following is the complete single-file implementation. It can be copied directly into Visual Studio Code and compiled without MySQL or any external database.</w:t>
      </w:r>
    </w:p>
    <w:p w14:paraId="14A14258">
      <w:pPr>
        <w:pStyle w:val="165"/>
        <w:ind w:left="115"/>
      </w:pPr>
      <w:r>
        <w:t>import javax.swing.*;</w:t>
      </w:r>
    </w:p>
    <w:p w14:paraId="097AF26E">
      <w:pPr>
        <w:pStyle w:val="165"/>
        <w:ind w:left="115"/>
      </w:pPr>
      <w:r>
        <w:t>import java.awt.*;</w:t>
      </w:r>
    </w:p>
    <w:p w14:paraId="4CB30BE0">
      <w:pPr>
        <w:pStyle w:val="165"/>
        <w:ind w:left="115"/>
      </w:pPr>
      <w:r>
        <w:t>import java.io.*;</w:t>
      </w:r>
    </w:p>
    <w:p w14:paraId="0BDB66C5">
      <w:pPr>
        <w:pStyle w:val="165"/>
        <w:ind w:left="115"/>
      </w:pPr>
      <w:r>
        <w:t>import java.util.ArrayList;</w:t>
      </w:r>
    </w:p>
    <w:p w14:paraId="7B025799">
      <w:pPr>
        <w:pStyle w:val="165"/>
        <w:ind w:left="115"/>
      </w:pPr>
      <w:r>
        <w:t>import java.util.HashMap;</w:t>
      </w:r>
    </w:p>
    <w:p w14:paraId="23E78617">
      <w:pPr>
        <w:pStyle w:val="165"/>
        <w:ind w:left="115"/>
      </w:pPr>
      <w:r>
        <w:t>import java.util.List;</w:t>
      </w:r>
    </w:p>
    <w:p w14:paraId="040FDD6D">
      <w:pPr>
        <w:pStyle w:val="165"/>
        <w:ind w:left="115"/>
      </w:pPr>
      <w:r>
        <w:t xml:space="preserve"> </w:t>
      </w:r>
    </w:p>
    <w:p w14:paraId="6FAE537F">
      <w:pPr>
        <w:pStyle w:val="165"/>
        <w:ind w:left="115"/>
      </w:pPr>
      <w:r>
        <w:t>/* SMART BANK MANAGEMENT SYSTEM</w:t>
      </w:r>
    </w:p>
    <w:p w14:paraId="0DC6121F">
      <w:pPr>
        <w:pStyle w:val="165"/>
        <w:ind w:left="115"/>
      </w:pPr>
      <w:r>
        <w:t xml:space="preserve">   Concepts: OOP, inheritance, interface, collections, generics,</w:t>
      </w:r>
    </w:p>
    <w:p w14:paraId="02B1E0CB">
      <w:pPr>
        <w:pStyle w:val="165"/>
        <w:ind w:left="115"/>
      </w:pPr>
      <w:r>
        <w:t xml:space="preserve">   custom exceptions, multithreading, synchronization, Swing,</w:t>
      </w:r>
    </w:p>
    <w:p w14:paraId="7D0981B1">
      <w:pPr>
        <w:pStyle w:val="165"/>
        <w:ind w:left="115"/>
      </w:pPr>
      <w:r>
        <w:t xml:space="preserve">   event handling, file handling and serialization.</w:t>
      </w:r>
    </w:p>
    <w:p w14:paraId="70C15B1C">
      <w:pPr>
        <w:pStyle w:val="165"/>
        <w:ind w:left="115"/>
      </w:pPr>
      <w:r>
        <w:t>*/</w:t>
      </w:r>
    </w:p>
    <w:p w14:paraId="44D14306">
      <w:pPr>
        <w:pStyle w:val="165"/>
        <w:ind w:left="115"/>
      </w:pPr>
      <w:r>
        <w:t xml:space="preserve"> </w:t>
      </w:r>
    </w:p>
    <w:p w14:paraId="2B050EC7">
      <w:pPr>
        <w:pStyle w:val="165"/>
        <w:ind w:left="115"/>
      </w:pPr>
      <w:r>
        <w:t>interface AccountOperations {</w:t>
      </w:r>
    </w:p>
    <w:p w14:paraId="7C14BAB6">
      <w:pPr>
        <w:pStyle w:val="165"/>
        <w:ind w:left="115"/>
      </w:pPr>
      <w:r>
        <w:t xml:space="preserve">    void deposit(double amount) throws InvalidAmountException;</w:t>
      </w:r>
    </w:p>
    <w:p w14:paraId="424BD0D4">
      <w:pPr>
        <w:pStyle w:val="165"/>
        <w:ind w:left="115"/>
      </w:pPr>
      <w:r>
        <w:t xml:space="preserve">    void withdraw(double amount)</w:t>
      </w:r>
    </w:p>
    <w:p w14:paraId="71972077">
      <w:pPr>
        <w:pStyle w:val="165"/>
        <w:ind w:left="115"/>
      </w:pPr>
      <w:r>
        <w:t xml:space="preserve">            throws InvalidAmountException, InsufficientBalanceException;</w:t>
      </w:r>
    </w:p>
    <w:p w14:paraId="4DC5720F">
      <w:pPr>
        <w:pStyle w:val="165"/>
        <w:ind w:left="115"/>
      </w:pPr>
      <w:r>
        <w:t>}</w:t>
      </w:r>
    </w:p>
    <w:p w14:paraId="2AB59AF8">
      <w:pPr>
        <w:pStyle w:val="165"/>
        <w:ind w:left="115"/>
      </w:pPr>
      <w:r>
        <w:t xml:space="preserve"> </w:t>
      </w:r>
    </w:p>
    <w:p w14:paraId="1406D6B1">
      <w:pPr>
        <w:pStyle w:val="165"/>
        <w:ind w:left="115"/>
      </w:pPr>
      <w:r>
        <w:t>class InvalidAccountException extends Exception {</w:t>
      </w:r>
    </w:p>
    <w:p w14:paraId="6566F96C">
      <w:pPr>
        <w:pStyle w:val="165"/>
        <w:ind w:left="115"/>
      </w:pPr>
      <w:r>
        <w:t xml:space="preserve">    public InvalidAccountException(String message) {</w:t>
      </w:r>
    </w:p>
    <w:p w14:paraId="3A7B9C1F">
      <w:pPr>
        <w:pStyle w:val="165"/>
        <w:ind w:left="115"/>
      </w:pPr>
      <w:r>
        <w:t xml:space="preserve">        super(message);</w:t>
      </w:r>
    </w:p>
    <w:p w14:paraId="33211CB7">
      <w:pPr>
        <w:pStyle w:val="165"/>
        <w:ind w:left="115"/>
      </w:pPr>
      <w:r>
        <w:t xml:space="preserve">    }</w:t>
      </w:r>
    </w:p>
    <w:p w14:paraId="18576EF3">
      <w:pPr>
        <w:pStyle w:val="165"/>
        <w:ind w:left="115"/>
      </w:pPr>
      <w:r>
        <w:t>}</w:t>
      </w:r>
    </w:p>
    <w:p w14:paraId="6D482B47">
      <w:pPr>
        <w:pStyle w:val="165"/>
        <w:ind w:left="115"/>
      </w:pPr>
      <w:r>
        <w:t xml:space="preserve"> </w:t>
      </w:r>
    </w:p>
    <w:p w14:paraId="04B13C2E">
      <w:pPr>
        <w:pStyle w:val="165"/>
        <w:ind w:left="115"/>
      </w:pPr>
      <w:r>
        <w:t>class InvalidAmountException extends Exception {</w:t>
      </w:r>
    </w:p>
    <w:p w14:paraId="1E5E6E14">
      <w:pPr>
        <w:pStyle w:val="165"/>
        <w:ind w:left="115"/>
      </w:pPr>
      <w:r>
        <w:t xml:space="preserve">    public InvalidAmountException(String message) {</w:t>
      </w:r>
    </w:p>
    <w:p w14:paraId="27B1C60A">
      <w:pPr>
        <w:pStyle w:val="165"/>
        <w:ind w:left="115"/>
      </w:pPr>
      <w:r>
        <w:t xml:space="preserve">        super(message);</w:t>
      </w:r>
    </w:p>
    <w:p w14:paraId="6A074020">
      <w:pPr>
        <w:pStyle w:val="165"/>
        <w:ind w:left="115"/>
      </w:pPr>
      <w:r>
        <w:t xml:space="preserve">    }</w:t>
      </w:r>
    </w:p>
    <w:p w14:paraId="33340B4E">
      <w:pPr>
        <w:pStyle w:val="165"/>
        <w:ind w:left="115"/>
      </w:pPr>
      <w:r>
        <w:t>}</w:t>
      </w:r>
    </w:p>
    <w:p w14:paraId="6EA27697">
      <w:pPr>
        <w:pStyle w:val="165"/>
        <w:ind w:left="115"/>
      </w:pPr>
      <w:r>
        <w:t xml:space="preserve"> </w:t>
      </w:r>
    </w:p>
    <w:p w14:paraId="69AC7517">
      <w:pPr>
        <w:pStyle w:val="165"/>
        <w:ind w:left="115"/>
      </w:pPr>
      <w:r>
        <w:t>class InsufficientBalanceException extends Exception {</w:t>
      </w:r>
    </w:p>
    <w:p w14:paraId="1814E579">
      <w:pPr>
        <w:pStyle w:val="165"/>
        <w:ind w:left="115"/>
      </w:pPr>
      <w:r>
        <w:t xml:space="preserve">    public InsufficientBalanceException(String message) {</w:t>
      </w:r>
    </w:p>
    <w:p w14:paraId="74B41EEE">
      <w:pPr>
        <w:pStyle w:val="165"/>
        <w:ind w:left="115"/>
      </w:pPr>
      <w:r>
        <w:t xml:space="preserve">        super(message);</w:t>
      </w:r>
    </w:p>
    <w:p w14:paraId="3D1397B5">
      <w:pPr>
        <w:pStyle w:val="165"/>
        <w:ind w:left="115"/>
      </w:pPr>
      <w:r>
        <w:t xml:space="preserve">    }</w:t>
      </w:r>
    </w:p>
    <w:p w14:paraId="33AFCF59">
      <w:pPr>
        <w:pStyle w:val="165"/>
        <w:ind w:left="115"/>
      </w:pPr>
      <w:r>
        <w:t>}</w:t>
      </w:r>
    </w:p>
    <w:p w14:paraId="7AB265F1">
      <w:pPr>
        <w:pStyle w:val="165"/>
        <w:ind w:left="115"/>
      </w:pPr>
      <w:r>
        <w:t xml:space="preserve"> </w:t>
      </w:r>
    </w:p>
    <w:p w14:paraId="28FDBBDF">
      <w:pPr>
        <w:pStyle w:val="165"/>
        <w:ind w:left="115"/>
      </w:pPr>
      <w:r>
        <w:t>abstract class Account implements AccountOperations, Serializable {</w:t>
      </w:r>
    </w:p>
    <w:p w14:paraId="291D3474">
      <w:pPr>
        <w:pStyle w:val="165"/>
        <w:ind w:left="115"/>
      </w:pPr>
      <w:r>
        <w:t xml:space="preserve">    private static final long serialVersionUID = 1L;</w:t>
      </w:r>
    </w:p>
    <w:p w14:paraId="607202D5">
      <w:pPr>
        <w:pStyle w:val="165"/>
        <w:ind w:left="115"/>
      </w:pPr>
      <w:r>
        <w:t xml:space="preserve"> </w:t>
      </w:r>
    </w:p>
    <w:p w14:paraId="10E3842B">
      <w:pPr>
        <w:pStyle w:val="165"/>
        <w:ind w:left="115"/>
      </w:pPr>
      <w:r>
        <w:t xml:space="preserve">    private final String accountNumber;</w:t>
      </w:r>
    </w:p>
    <w:p w14:paraId="0352107C">
      <w:pPr>
        <w:pStyle w:val="165"/>
        <w:ind w:left="115"/>
      </w:pPr>
      <w:r>
        <w:t xml:space="preserve">    private final String customerName;</w:t>
      </w:r>
    </w:p>
    <w:p w14:paraId="7E4F149F">
      <w:pPr>
        <w:pStyle w:val="165"/>
        <w:ind w:left="115"/>
      </w:pPr>
      <w:r>
        <w:t xml:space="preserve">    protected double balance;</w:t>
      </w:r>
    </w:p>
    <w:p w14:paraId="3AD72514">
      <w:pPr>
        <w:pStyle w:val="165"/>
        <w:ind w:left="115"/>
      </w:pPr>
      <w:r>
        <w:t xml:space="preserve">    private final ArrayList&lt;String&gt; transactions = new ArrayList&lt;&gt;();</w:t>
      </w:r>
    </w:p>
    <w:p w14:paraId="6AB650D9">
      <w:pPr>
        <w:pStyle w:val="165"/>
        <w:ind w:left="115"/>
      </w:pPr>
      <w:r>
        <w:t xml:space="preserve"> </w:t>
      </w:r>
    </w:p>
    <w:p w14:paraId="6F4873D7">
      <w:pPr>
        <w:pStyle w:val="165"/>
        <w:ind w:left="115"/>
      </w:pPr>
      <w:r>
        <w:t xml:space="preserve">    public Account(String accountNumber, String customerName) {</w:t>
      </w:r>
    </w:p>
    <w:p w14:paraId="4990E53C">
      <w:pPr>
        <w:pStyle w:val="165"/>
        <w:ind w:left="115"/>
      </w:pPr>
      <w:r>
        <w:t xml:space="preserve">        this.accountNumber = accountNumber;</w:t>
      </w:r>
    </w:p>
    <w:p w14:paraId="56B6F873">
      <w:pPr>
        <w:pStyle w:val="165"/>
        <w:ind w:left="115"/>
      </w:pPr>
      <w:r>
        <w:t xml:space="preserve">        this.customerName = customerName;</w:t>
      </w:r>
    </w:p>
    <w:p w14:paraId="446642D2">
      <w:pPr>
        <w:pStyle w:val="165"/>
        <w:ind w:left="115"/>
      </w:pPr>
      <w:r>
        <w:t xml:space="preserve">    }</w:t>
      </w:r>
    </w:p>
    <w:p w14:paraId="221E5379">
      <w:pPr>
        <w:pStyle w:val="165"/>
        <w:ind w:left="115"/>
      </w:pPr>
      <w:r>
        <w:t xml:space="preserve"> </w:t>
      </w:r>
    </w:p>
    <w:p w14:paraId="007512FE">
      <w:pPr>
        <w:pStyle w:val="165"/>
        <w:ind w:left="115"/>
      </w:pPr>
      <w:r>
        <w:t xml:space="preserve">    public String getAccountNumber() {</w:t>
      </w:r>
    </w:p>
    <w:p w14:paraId="26663912">
      <w:pPr>
        <w:pStyle w:val="165"/>
        <w:ind w:left="115"/>
      </w:pPr>
      <w:r>
        <w:t xml:space="preserve">        return accountNumber;</w:t>
      </w:r>
    </w:p>
    <w:p w14:paraId="3AA8341E">
      <w:pPr>
        <w:pStyle w:val="165"/>
        <w:ind w:left="115"/>
      </w:pPr>
      <w:r>
        <w:t xml:space="preserve">    }</w:t>
      </w:r>
    </w:p>
    <w:p w14:paraId="61E43A4D">
      <w:pPr>
        <w:pStyle w:val="165"/>
        <w:ind w:left="115"/>
      </w:pPr>
      <w:r>
        <w:t xml:space="preserve"> </w:t>
      </w:r>
    </w:p>
    <w:p w14:paraId="0B9D8493">
      <w:pPr>
        <w:pStyle w:val="165"/>
        <w:ind w:left="115"/>
      </w:pPr>
      <w:r>
        <w:t xml:space="preserve">    public String getCustomerName() {</w:t>
      </w:r>
    </w:p>
    <w:p w14:paraId="34F3C4C2">
      <w:pPr>
        <w:pStyle w:val="165"/>
        <w:ind w:left="115"/>
      </w:pPr>
      <w:r>
        <w:t xml:space="preserve">        return customerName;</w:t>
      </w:r>
    </w:p>
    <w:p w14:paraId="06D019A7">
      <w:pPr>
        <w:pStyle w:val="165"/>
        <w:ind w:left="115"/>
      </w:pPr>
      <w:r>
        <w:t xml:space="preserve">    }</w:t>
      </w:r>
    </w:p>
    <w:p w14:paraId="7874C09B">
      <w:pPr>
        <w:pStyle w:val="165"/>
        <w:ind w:left="115"/>
      </w:pPr>
      <w:r>
        <w:t xml:space="preserve"> </w:t>
      </w:r>
    </w:p>
    <w:p w14:paraId="320DE934">
      <w:pPr>
        <w:pStyle w:val="165"/>
        <w:ind w:left="115"/>
      </w:pPr>
      <w:r>
        <w:t xml:space="preserve">    public synchronized double getBalance() {</w:t>
      </w:r>
    </w:p>
    <w:p w14:paraId="5AB84322">
      <w:pPr>
        <w:pStyle w:val="165"/>
        <w:ind w:left="115"/>
      </w:pPr>
      <w:r>
        <w:t xml:space="preserve">        return balance;</w:t>
      </w:r>
    </w:p>
    <w:p w14:paraId="69F467FC">
      <w:pPr>
        <w:pStyle w:val="165"/>
        <w:ind w:left="115"/>
      </w:pPr>
      <w:r>
        <w:t xml:space="preserve">    }</w:t>
      </w:r>
    </w:p>
    <w:p w14:paraId="60461951">
      <w:pPr>
        <w:pStyle w:val="165"/>
        <w:ind w:left="115"/>
      </w:pPr>
      <w:r>
        <w:t xml:space="preserve"> </w:t>
      </w:r>
    </w:p>
    <w:p w14:paraId="7C463268">
      <w:pPr>
        <w:pStyle w:val="165"/>
        <w:ind w:left="115"/>
      </w:pPr>
      <w:r>
        <w:t xml:space="preserve">    @Override</w:t>
      </w:r>
    </w:p>
    <w:p w14:paraId="2C08B4E5">
      <w:pPr>
        <w:pStyle w:val="165"/>
        <w:ind w:left="115"/>
      </w:pPr>
      <w:r>
        <w:t xml:space="preserve">    public synchronized void deposit(double amount)</w:t>
      </w:r>
    </w:p>
    <w:p w14:paraId="65108B6F">
      <w:pPr>
        <w:pStyle w:val="165"/>
        <w:ind w:left="115"/>
      </w:pPr>
      <w:r>
        <w:t xml:space="preserve">            throws InvalidAmountException {</w:t>
      </w:r>
    </w:p>
    <w:p w14:paraId="46C1FDC9">
      <w:pPr>
        <w:pStyle w:val="165"/>
        <w:ind w:left="115"/>
      </w:pPr>
      <w:r>
        <w:t xml:space="preserve">        if (amount &lt;= 0)</w:t>
      </w:r>
    </w:p>
    <w:p w14:paraId="1B31E768">
      <w:pPr>
        <w:pStyle w:val="165"/>
        <w:ind w:left="115"/>
      </w:pPr>
      <w:r>
        <w:t xml:space="preserve">            throw new InvalidAmountException(</w:t>
      </w:r>
    </w:p>
    <w:p w14:paraId="64873D06">
      <w:pPr>
        <w:pStyle w:val="165"/>
        <w:ind w:left="115"/>
      </w:pPr>
      <w:r>
        <w:t xml:space="preserve">                    "Amount must be greater than zero.");</w:t>
      </w:r>
    </w:p>
    <w:p w14:paraId="333CEA85">
      <w:pPr>
        <w:pStyle w:val="165"/>
        <w:ind w:left="115"/>
      </w:pPr>
      <w:r>
        <w:t xml:space="preserve"> </w:t>
      </w:r>
    </w:p>
    <w:p w14:paraId="42FDB3E7">
      <w:pPr>
        <w:pStyle w:val="165"/>
        <w:ind w:left="115"/>
      </w:pPr>
      <w:r>
        <w:t xml:space="preserve">        balance += amount;</w:t>
      </w:r>
    </w:p>
    <w:p w14:paraId="19EB789E">
      <w:pPr>
        <w:pStyle w:val="165"/>
        <w:ind w:left="115"/>
      </w:pPr>
      <w:r>
        <w:t xml:space="preserve">        transactions.add("Deposit : " + amount);</w:t>
      </w:r>
    </w:p>
    <w:p w14:paraId="797EF4C0">
      <w:pPr>
        <w:pStyle w:val="165"/>
        <w:ind w:left="115"/>
      </w:pPr>
      <w:r>
        <w:t xml:space="preserve">    }</w:t>
      </w:r>
    </w:p>
    <w:p w14:paraId="1680622A">
      <w:pPr>
        <w:pStyle w:val="165"/>
        <w:ind w:left="115"/>
      </w:pPr>
      <w:r>
        <w:t xml:space="preserve"> </w:t>
      </w:r>
    </w:p>
    <w:p w14:paraId="564294D6">
      <w:pPr>
        <w:pStyle w:val="165"/>
        <w:ind w:left="115"/>
      </w:pPr>
      <w:r>
        <w:t xml:space="preserve">    @Override</w:t>
      </w:r>
    </w:p>
    <w:p w14:paraId="5354BCB1">
      <w:pPr>
        <w:pStyle w:val="165"/>
        <w:ind w:left="115"/>
      </w:pPr>
      <w:r>
        <w:t xml:space="preserve">    public synchronized void withdraw(double amount)</w:t>
      </w:r>
    </w:p>
    <w:p w14:paraId="74D7C22A">
      <w:pPr>
        <w:pStyle w:val="165"/>
        <w:ind w:left="115"/>
      </w:pPr>
      <w:r>
        <w:t xml:space="preserve">            throws InvalidAmountException, InsufficientBalanceException {</w:t>
      </w:r>
    </w:p>
    <w:p w14:paraId="1440CCBB">
      <w:pPr>
        <w:pStyle w:val="165"/>
        <w:ind w:left="115"/>
      </w:pPr>
      <w:r>
        <w:t xml:space="preserve">        if (amount &lt;= 0)</w:t>
      </w:r>
    </w:p>
    <w:p w14:paraId="14FAE4FF">
      <w:pPr>
        <w:pStyle w:val="165"/>
        <w:ind w:left="115"/>
      </w:pPr>
      <w:r>
        <w:t xml:space="preserve">            throw new InvalidAmountException(</w:t>
      </w:r>
    </w:p>
    <w:p w14:paraId="782FD3EA">
      <w:pPr>
        <w:pStyle w:val="165"/>
        <w:ind w:left="115"/>
      </w:pPr>
      <w:r>
        <w:t xml:space="preserve">                    "Amount must be greater than zero.");</w:t>
      </w:r>
    </w:p>
    <w:p w14:paraId="5DE1AA92">
      <w:pPr>
        <w:pStyle w:val="165"/>
        <w:ind w:left="115"/>
      </w:pPr>
      <w:r>
        <w:t xml:space="preserve"> </w:t>
      </w:r>
    </w:p>
    <w:p w14:paraId="355998E7">
      <w:pPr>
        <w:pStyle w:val="165"/>
        <w:ind w:left="115"/>
      </w:pPr>
      <w:r>
        <w:t xml:space="preserve">        if (amount &gt; balance)</w:t>
      </w:r>
    </w:p>
    <w:p w14:paraId="494BA50B">
      <w:pPr>
        <w:pStyle w:val="165"/>
        <w:ind w:left="115"/>
      </w:pPr>
      <w:r>
        <w:t xml:space="preserve">            throw new InsufficientBalanceException(</w:t>
      </w:r>
    </w:p>
    <w:p w14:paraId="760769A4">
      <w:pPr>
        <w:pStyle w:val="165"/>
        <w:ind w:left="115"/>
      </w:pPr>
      <w:r>
        <w:t xml:space="preserve">                    "Insufficient balance.");</w:t>
      </w:r>
    </w:p>
    <w:p w14:paraId="156C9FD5">
      <w:pPr>
        <w:pStyle w:val="165"/>
        <w:ind w:left="115"/>
      </w:pPr>
      <w:r>
        <w:t xml:space="preserve"> </w:t>
      </w:r>
    </w:p>
    <w:p w14:paraId="033C6D8C">
      <w:pPr>
        <w:pStyle w:val="165"/>
        <w:ind w:left="115"/>
      </w:pPr>
      <w:r>
        <w:t xml:space="preserve">        balance -= amount;</w:t>
      </w:r>
    </w:p>
    <w:p w14:paraId="40434C0E">
      <w:pPr>
        <w:pStyle w:val="165"/>
        <w:ind w:left="115"/>
      </w:pPr>
      <w:r>
        <w:t xml:space="preserve">        transactions.add("Withdraw : " + amount);</w:t>
      </w:r>
    </w:p>
    <w:p w14:paraId="70C997C4">
      <w:pPr>
        <w:pStyle w:val="165"/>
        <w:ind w:left="115"/>
      </w:pPr>
      <w:r>
        <w:t xml:space="preserve">    }</w:t>
      </w:r>
    </w:p>
    <w:p w14:paraId="00D03384">
      <w:pPr>
        <w:pStyle w:val="165"/>
        <w:ind w:left="115"/>
      </w:pPr>
      <w:r>
        <w:t xml:space="preserve"> </w:t>
      </w:r>
    </w:p>
    <w:p w14:paraId="4E55056D">
      <w:pPr>
        <w:pStyle w:val="165"/>
        <w:ind w:left="115"/>
      </w:pPr>
      <w:r>
        <w:t xml:space="preserve">    public synchronized void addTransaction(String text) {</w:t>
      </w:r>
    </w:p>
    <w:p w14:paraId="2EBE0276">
      <w:pPr>
        <w:pStyle w:val="165"/>
        <w:ind w:left="115"/>
      </w:pPr>
      <w:r>
        <w:t xml:space="preserve">        transactions.add(text);</w:t>
      </w:r>
    </w:p>
    <w:p w14:paraId="4A714255">
      <w:pPr>
        <w:pStyle w:val="165"/>
        <w:ind w:left="115"/>
      </w:pPr>
      <w:r>
        <w:t xml:space="preserve">    }</w:t>
      </w:r>
    </w:p>
    <w:p w14:paraId="760A8C12">
      <w:pPr>
        <w:pStyle w:val="165"/>
        <w:ind w:left="115"/>
      </w:pPr>
      <w:r>
        <w:t xml:space="preserve"> </w:t>
      </w:r>
    </w:p>
    <w:p w14:paraId="0DAC7C8A">
      <w:pPr>
        <w:pStyle w:val="165"/>
        <w:ind w:left="115"/>
      </w:pPr>
      <w:r>
        <w:t xml:space="preserve">    public synchronized ArrayList&lt;String&gt; getTransactions() {</w:t>
      </w:r>
    </w:p>
    <w:p w14:paraId="2D32601F">
      <w:pPr>
        <w:pStyle w:val="165"/>
        <w:ind w:left="115"/>
      </w:pPr>
      <w:r>
        <w:t xml:space="preserve">        return new ArrayList&lt;&gt;(transactions);</w:t>
      </w:r>
    </w:p>
    <w:p w14:paraId="009E62A0">
      <w:pPr>
        <w:pStyle w:val="165"/>
        <w:ind w:left="115"/>
      </w:pPr>
      <w:r>
        <w:t xml:space="preserve">    }</w:t>
      </w:r>
    </w:p>
    <w:p w14:paraId="573A540A">
      <w:pPr>
        <w:pStyle w:val="165"/>
        <w:ind w:left="115"/>
      </w:pPr>
      <w:r>
        <w:t xml:space="preserve"> </w:t>
      </w:r>
    </w:p>
    <w:p w14:paraId="73B6DB26">
      <w:pPr>
        <w:pStyle w:val="165"/>
        <w:ind w:left="115"/>
      </w:pPr>
      <w:r>
        <w:t xml:space="preserve">    public abstract void calculateInterest();</w:t>
      </w:r>
    </w:p>
    <w:p w14:paraId="49022C1A">
      <w:pPr>
        <w:pStyle w:val="165"/>
        <w:ind w:left="115"/>
      </w:pPr>
      <w:r>
        <w:t xml:space="preserve"> </w:t>
      </w:r>
    </w:p>
    <w:p w14:paraId="7362BF7A">
      <w:pPr>
        <w:pStyle w:val="165"/>
        <w:ind w:left="115"/>
      </w:pPr>
      <w:r>
        <w:t xml:space="preserve">    @Override</w:t>
      </w:r>
    </w:p>
    <w:p w14:paraId="2E58A9F3">
      <w:pPr>
        <w:pStyle w:val="165"/>
        <w:ind w:left="115"/>
      </w:pPr>
      <w:r>
        <w:t xml:space="preserve">    public String toString() {</w:t>
      </w:r>
    </w:p>
    <w:p w14:paraId="1A7CA838">
      <w:pPr>
        <w:pStyle w:val="165"/>
        <w:ind w:left="115"/>
      </w:pPr>
      <w:r>
        <w:t xml:space="preserve">        return "Account No : " + accountNumber</w:t>
      </w:r>
    </w:p>
    <w:p w14:paraId="3B4E371F">
      <w:pPr>
        <w:pStyle w:val="165"/>
        <w:ind w:left="115"/>
      </w:pPr>
      <w:r>
        <w:t xml:space="preserve">                + " | Name : " + customerName</w:t>
      </w:r>
    </w:p>
    <w:p w14:paraId="42A584BE">
      <w:pPr>
        <w:pStyle w:val="165"/>
        <w:ind w:left="115"/>
      </w:pPr>
      <w:r>
        <w:t xml:space="preserve">                + " | Balance : " + String.format("%.2f", balance);</w:t>
      </w:r>
    </w:p>
    <w:p w14:paraId="62E236C0">
      <w:pPr>
        <w:pStyle w:val="165"/>
        <w:ind w:left="115"/>
      </w:pPr>
      <w:r>
        <w:t xml:space="preserve">    }</w:t>
      </w:r>
    </w:p>
    <w:p w14:paraId="1B5B59C4">
      <w:pPr>
        <w:pStyle w:val="165"/>
        <w:ind w:left="115"/>
      </w:pPr>
      <w:r>
        <w:t>}</w:t>
      </w:r>
    </w:p>
    <w:p w14:paraId="1A8F6AE7">
      <w:pPr>
        <w:pStyle w:val="165"/>
        <w:ind w:left="115"/>
      </w:pPr>
      <w:r>
        <w:t xml:space="preserve"> </w:t>
      </w:r>
    </w:p>
    <w:p w14:paraId="0B04EA53">
      <w:pPr>
        <w:pStyle w:val="165"/>
        <w:ind w:left="115"/>
      </w:pPr>
      <w:r>
        <w:t>class SavingsAccount extends Account {</w:t>
      </w:r>
    </w:p>
    <w:p w14:paraId="569E33CA">
      <w:pPr>
        <w:pStyle w:val="165"/>
        <w:ind w:left="115"/>
      </w:pPr>
      <w:r>
        <w:t xml:space="preserve">    private static final long serialVersionUID = 1L;</w:t>
      </w:r>
    </w:p>
    <w:p w14:paraId="0E35AAB9">
      <w:pPr>
        <w:pStyle w:val="165"/>
        <w:ind w:left="115"/>
      </w:pPr>
      <w:r>
        <w:t xml:space="preserve">    private static final double INTEREST_RATE = 0.04;</w:t>
      </w:r>
    </w:p>
    <w:p w14:paraId="3BE3229F">
      <w:pPr>
        <w:pStyle w:val="165"/>
        <w:ind w:left="115"/>
      </w:pPr>
      <w:r>
        <w:t xml:space="preserve"> </w:t>
      </w:r>
    </w:p>
    <w:p w14:paraId="13B3F612">
      <w:pPr>
        <w:pStyle w:val="165"/>
        <w:ind w:left="115"/>
      </w:pPr>
      <w:r>
        <w:t xml:space="preserve">    public SavingsAccount(String accountNumber, String customerName) {</w:t>
      </w:r>
    </w:p>
    <w:p w14:paraId="79F3CEE0">
      <w:pPr>
        <w:pStyle w:val="165"/>
        <w:ind w:left="115"/>
      </w:pPr>
      <w:r>
        <w:t xml:space="preserve">        super(accountNumber, customerName);</w:t>
      </w:r>
    </w:p>
    <w:p w14:paraId="19546C60">
      <w:pPr>
        <w:pStyle w:val="165"/>
        <w:ind w:left="115"/>
      </w:pPr>
      <w:r>
        <w:t xml:space="preserve">    }</w:t>
      </w:r>
    </w:p>
    <w:p w14:paraId="56CE623C">
      <w:pPr>
        <w:pStyle w:val="165"/>
        <w:ind w:left="115"/>
      </w:pPr>
      <w:r>
        <w:t xml:space="preserve"> </w:t>
      </w:r>
    </w:p>
    <w:p w14:paraId="469B7CF3">
      <w:pPr>
        <w:pStyle w:val="165"/>
        <w:ind w:left="115"/>
      </w:pPr>
      <w:r>
        <w:t xml:space="preserve">    @Override</w:t>
      </w:r>
    </w:p>
    <w:p w14:paraId="5615585C">
      <w:pPr>
        <w:pStyle w:val="165"/>
        <w:ind w:left="115"/>
      </w:pPr>
      <w:r>
        <w:t xml:space="preserve">    public synchronized void calculateInterest() {</w:t>
      </w:r>
    </w:p>
    <w:p w14:paraId="0BEB9259">
      <w:pPr>
        <w:pStyle w:val="165"/>
        <w:ind w:left="115"/>
      </w:pPr>
      <w:r>
        <w:t xml:space="preserve">        double interest = getBalance() * INTEREST_RATE;</w:t>
      </w:r>
    </w:p>
    <w:p w14:paraId="675A1A66">
      <w:pPr>
        <w:pStyle w:val="165"/>
        <w:ind w:left="115"/>
      </w:pPr>
      <w:r>
        <w:t xml:space="preserve">        try {</w:t>
      </w:r>
    </w:p>
    <w:p w14:paraId="06B3B27F">
      <w:pPr>
        <w:pStyle w:val="165"/>
        <w:ind w:left="115"/>
      </w:pPr>
      <w:r>
        <w:t xml:space="preserve">            deposit(interest);</w:t>
      </w:r>
    </w:p>
    <w:p w14:paraId="36D353C8">
      <w:pPr>
        <w:pStyle w:val="165"/>
        <w:ind w:left="115"/>
      </w:pPr>
      <w:r>
        <w:t xml:space="preserve">            addTransaction("Interest : " + interest);</w:t>
      </w:r>
    </w:p>
    <w:p w14:paraId="6441E87C">
      <w:pPr>
        <w:pStyle w:val="165"/>
        <w:ind w:left="115"/>
      </w:pPr>
      <w:r>
        <w:t xml:space="preserve">        } catch (InvalidAmountException e) {</w:t>
      </w:r>
    </w:p>
    <w:p w14:paraId="4F80CC2A">
      <w:pPr>
        <w:pStyle w:val="165"/>
        <w:ind w:left="115"/>
      </w:pPr>
      <w:r>
        <w:t xml:space="preserve">            System.out.println(e.getMessage());</w:t>
      </w:r>
    </w:p>
    <w:p w14:paraId="1B254F69">
      <w:pPr>
        <w:pStyle w:val="165"/>
        <w:ind w:left="115"/>
      </w:pPr>
      <w:r>
        <w:t xml:space="preserve">        }</w:t>
      </w:r>
    </w:p>
    <w:p w14:paraId="0164350F">
      <w:pPr>
        <w:pStyle w:val="165"/>
        <w:ind w:left="115"/>
      </w:pPr>
      <w:r>
        <w:t xml:space="preserve">    }</w:t>
      </w:r>
    </w:p>
    <w:p w14:paraId="7C541F9E">
      <w:pPr>
        <w:pStyle w:val="165"/>
        <w:ind w:left="115"/>
      </w:pPr>
      <w:r>
        <w:t>}</w:t>
      </w:r>
    </w:p>
    <w:p w14:paraId="424DDFD1">
      <w:pPr>
        <w:pStyle w:val="165"/>
        <w:ind w:left="115"/>
      </w:pPr>
      <w:r>
        <w:t xml:space="preserve"> </w:t>
      </w:r>
    </w:p>
    <w:p w14:paraId="40903E33">
      <w:pPr>
        <w:pStyle w:val="165"/>
        <w:ind w:left="115"/>
      </w:pPr>
      <w:r>
        <w:t>class CheckingAccount extends Account {</w:t>
      </w:r>
    </w:p>
    <w:p w14:paraId="78AF0C3B">
      <w:pPr>
        <w:pStyle w:val="165"/>
        <w:ind w:left="115"/>
      </w:pPr>
      <w:r>
        <w:t xml:space="preserve">    private static final long serialVersionUID = 1L;</w:t>
      </w:r>
    </w:p>
    <w:p w14:paraId="6E752E3D">
      <w:pPr>
        <w:pStyle w:val="165"/>
        <w:ind w:left="115"/>
      </w:pPr>
      <w:r>
        <w:t xml:space="preserve"> </w:t>
      </w:r>
    </w:p>
    <w:p w14:paraId="207BCF46">
      <w:pPr>
        <w:pStyle w:val="165"/>
        <w:ind w:left="115"/>
      </w:pPr>
      <w:r>
        <w:t xml:space="preserve">    public CheckingAccount(String accountNumber, String customerName) {</w:t>
      </w:r>
    </w:p>
    <w:p w14:paraId="48CB86AC">
      <w:pPr>
        <w:pStyle w:val="165"/>
        <w:ind w:left="115"/>
      </w:pPr>
      <w:r>
        <w:t xml:space="preserve">        super(accountNumber, customerName);</w:t>
      </w:r>
    </w:p>
    <w:p w14:paraId="42FA50F2">
      <w:pPr>
        <w:pStyle w:val="165"/>
        <w:ind w:left="115"/>
      </w:pPr>
      <w:r>
        <w:t xml:space="preserve">    }</w:t>
      </w:r>
    </w:p>
    <w:p w14:paraId="1800334D">
      <w:pPr>
        <w:pStyle w:val="165"/>
        <w:ind w:left="115"/>
      </w:pPr>
      <w:r>
        <w:t xml:space="preserve"> </w:t>
      </w:r>
    </w:p>
    <w:p w14:paraId="5ABCCD37">
      <w:pPr>
        <w:pStyle w:val="165"/>
        <w:ind w:left="115"/>
      </w:pPr>
      <w:r>
        <w:t xml:space="preserve">    @Override</w:t>
      </w:r>
    </w:p>
    <w:p w14:paraId="18199252">
      <w:pPr>
        <w:pStyle w:val="165"/>
        <w:ind w:left="115"/>
      </w:pPr>
      <w:r>
        <w:t xml:space="preserve">    public void calculateInterest() {</w:t>
      </w:r>
    </w:p>
    <w:p w14:paraId="280F1760">
      <w:pPr>
        <w:pStyle w:val="165"/>
        <w:ind w:left="115"/>
      </w:pPr>
      <w:r>
        <w:t xml:space="preserve">        // Checking account does not earn interest in this system.</w:t>
      </w:r>
    </w:p>
    <w:p w14:paraId="66009191">
      <w:pPr>
        <w:pStyle w:val="165"/>
        <w:ind w:left="115"/>
      </w:pPr>
      <w:r>
        <w:t xml:space="preserve">    }</w:t>
      </w:r>
    </w:p>
    <w:p w14:paraId="3EDD63C2">
      <w:pPr>
        <w:pStyle w:val="165"/>
        <w:ind w:left="115"/>
      </w:pPr>
      <w:r>
        <w:t>}</w:t>
      </w:r>
    </w:p>
    <w:p w14:paraId="4E48DB86">
      <w:pPr>
        <w:pStyle w:val="165"/>
        <w:ind w:left="115"/>
      </w:pPr>
      <w:r>
        <w:t xml:space="preserve"> </w:t>
      </w:r>
    </w:p>
    <w:p w14:paraId="5C1A798C">
      <w:pPr>
        <w:pStyle w:val="165"/>
        <w:ind w:left="115"/>
      </w:pPr>
      <w:r>
        <w:t>class Bank implements Serializable {</w:t>
      </w:r>
    </w:p>
    <w:p w14:paraId="7EB5CFD7">
      <w:pPr>
        <w:pStyle w:val="165"/>
        <w:ind w:left="115"/>
      </w:pPr>
      <w:r>
        <w:t xml:space="preserve">    private static final long serialVersionUID = 1L;</w:t>
      </w:r>
    </w:p>
    <w:p w14:paraId="1FF35F19">
      <w:pPr>
        <w:pStyle w:val="165"/>
        <w:ind w:left="115"/>
      </w:pPr>
      <w:r>
        <w:t xml:space="preserve"> </w:t>
      </w:r>
    </w:p>
    <w:p w14:paraId="5693FC73">
      <w:pPr>
        <w:pStyle w:val="165"/>
        <w:ind w:left="115"/>
      </w:pPr>
      <w:r>
        <w:t xml:space="preserve">    private ArrayList&lt;Account&gt; accounts = new ArrayList&lt;&gt;();</w:t>
      </w:r>
    </w:p>
    <w:p w14:paraId="0648B4BA">
      <w:pPr>
        <w:pStyle w:val="165"/>
        <w:ind w:left="115"/>
      </w:pPr>
      <w:r>
        <w:t xml:space="preserve">    private HashMap&lt;String, Account&gt; accountMap = new HashMap&lt;&gt;();</w:t>
      </w:r>
    </w:p>
    <w:p w14:paraId="2E49FB18">
      <w:pPr>
        <w:pStyle w:val="165"/>
        <w:ind w:left="115"/>
      </w:pPr>
      <w:r>
        <w:t xml:space="preserve"> </w:t>
      </w:r>
    </w:p>
    <w:p w14:paraId="6732920C">
      <w:pPr>
        <w:pStyle w:val="165"/>
        <w:ind w:left="115"/>
      </w:pPr>
      <w:r>
        <w:t xml:space="preserve">    public synchronized void addAccount(Account account)</w:t>
      </w:r>
    </w:p>
    <w:p w14:paraId="1A19B765">
      <w:pPr>
        <w:pStyle w:val="165"/>
        <w:ind w:left="115"/>
      </w:pPr>
      <w:r>
        <w:t xml:space="preserve">            throws InvalidAccountException {</w:t>
      </w:r>
    </w:p>
    <w:p w14:paraId="679D59C8">
      <w:pPr>
        <w:pStyle w:val="165"/>
        <w:ind w:left="115"/>
      </w:pPr>
      <w:r>
        <w:t xml:space="preserve">        if (accountMap.containsKey(account.getAccountNumber()))</w:t>
      </w:r>
    </w:p>
    <w:p w14:paraId="1A8A416C">
      <w:pPr>
        <w:pStyle w:val="165"/>
        <w:ind w:left="115"/>
      </w:pPr>
      <w:r>
        <w:t xml:space="preserve">            throw new InvalidAccountException(</w:t>
      </w:r>
    </w:p>
    <w:p w14:paraId="44FC9810">
      <w:pPr>
        <w:pStyle w:val="165"/>
        <w:ind w:left="115"/>
      </w:pPr>
      <w:r>
        <w:t xml:space="preserve">                    "Account number already exists.");</w:t>
      </w:r>
    </w:p>
    <w:p w14:paraId="296270C3">
      <w:pPr>
        <w:pStyle w:val="165"/>
        <w:ind w:left="115"/>
      </w:pPr>
      <w:r>
        <w:t xml:space="preserve"> </w:t>
      </w:r>
    </w:p>
    <w:p w14:paraId="408C9F3D">
      <w:pPr>
        <w:pStyle w:val="165"/>
        <w:ind w:left="115"/>
      </w:pPr>
      <w:r>
        <w:t xml:space="preserve">        accounts.add(account);</w:t>
      </w:r>
    </w:p>
    <w:p w14:paraId="6DC5BC0D">
      <w:pPr>
        <w:pStyle w:val="165"/>
        <w:ind w:left="115"/>
      </w:pPr>
      <w:r>
        <w:t xml:space="preserve">        accountMap.put(account.getAccountNumber(), account);</w:t>
      </w:r>
    </w:p>
    <w:p w14:paraId="55CC3735">
      <w:pPr>
        <w:pStyle w:val="165"/>
        <w:ind w:left="115"/>
      </w:pPr>
      <w:r>
        <w:t xml:space="preserve">    }</w:t>
      </w:r>
    </w:p>
    <w:p w14:paraId="166EC918">
      <w:pPr>
        <w:pStyle w:val="165"/>
        <w:ind w:left="115"/>
      </w:pPr>
      <w:r>
        <w:t xml:space="preserve"> </w:t>
      </w:r>
    </w:p>
    <w:p w14:paraId="33255338">
      <w:pPr>
        <w:pStyle w:val="165"/>
        <w:ind w:left="115"/>
      </w:pPr>
      <w:r>
        <w:t xml:space="preserve">    public synchronized Account getAccount(String accountNumber)</w:t>
      </w:r>
    </w:p>
    <w:p w14:paraId="39F65958">
      <w:pPr>
        <w:pStyle w:val="165"/>
        <w:ind w:left="115"/>
      </w:pPr>
      <w:r>
        <w:t xml:space="preserve">            throws InvalidAccountException {</w:t>
      </w:r>
    </w:p>
    <w:p w14:paraId="3ACE622E">
      <w:pPr>
        <w:pStyle w:val="165"/>
        <w:ind w:left="115"/>
      </w:pPr>
      <w:r>
        <w:t xml:space="preserve">        Account account = accountMap.get(accountNumber);</w:t>
      </w:r>
    </w:p>
    <w:p w14:paraId="1A99570E">
      <w:pPr>
        <w:pStyle w:val="165"/>
        <w:ind w:left="115"/>
      </w:pPr>
      <w:r>
        <w:t xml:space="preserve"> </w:t>
      </w:r>
    </w:p>
    <w:p w14:paraId="07AD6D7C">
      <w:pPr>
        <w:pStyle w:val="165"/>
        <w:ind w:left="115"/>
      </w:pPr>
      <w:r>
        <w:t xml:space="preserve">        if (account == null)</w:t>
      </w:r>
    </w:p>
    <w:p w14:paraId="234DE6C5">
      <w:pPr>
        <w:pStyle w:val="165"/>
        <w:ind w:left="115"/>
      </w:pPr>
      <w:r>
        <w:t xml:space="preserve">            throw new InvalidAccountException("Account not found.");</w:t>
      </w:r>
    </w:p>
    <w:p w14:paraId="7E9ADA4C">
      <w:pPr>
        <w:pStyle w:val="165"/>
        <w:ind w:left="115"/>
      </w:pPr>
      <w:r>
        <w:t xml:space="preserve"> </w:t>
      </w:r>
    </w:p>
    <w:p w14:paraId="15B5816F">
      <w:pPr>
        <w:pStyle w:val="165"/>
        <w:ind w:left="115"/>
      </w:pPr>
      <w:r>
        <w:t xml:space="preserve">        return account;</w:t>
      </w:r>
    </w:p>
    <w:p w14:paraId="6F33417C">
      <w:pPr>
        <w:pStyle w:val="165"/>
        <w:ind w:left="115"/>
      </w:pPr>
      <w:r>
        <w:t xml:space="preserve">    }</w:t>
      </w:r>
    </w:p>
    <w:p w14:paraId="1C641ACD">
      <w:pPr>
        <w:pStyle w:val="165"/>
        <w:ind w:left="115"/>
      </w:pPr>
      <w:r>
        <w:t xml:space="preserve"> </w:t>
      </w:r>
    </w:p>
    <w:p w14:paraId="4764DB8D">
      <w:pPr>
        <w:pStyle w:val="165"/>
        <w:ind w:left="115"/>
      </w:pPr>
      <w:r>
        <w:t xml:space="preserve">    public synchronized List&lt;Account&gt; getAccounts() {</w:t>
      </w:r>
    </w:p>
    <w:p w14:paraId="03478917">
      <w:pPr>
        <w:pStyle w:val="165"/>
        <w:ind w:left="115"/>
      </w:pPr>
      <w:r>
        <w:t xml:space="preserve">        return new ArrayList&lt;&gt;(accounts);</w:t>
      </w:r>
    </w:p>
    <w:p w14:paraId="6A62FB2A">
      <w:pPr>
        <w:pStyle w:val="165"/>
        <w:ind w:left="115"/>
      </w:pPr>
      <w:r>
        <w:t xml:space="preserve">    }</w:t>
      </w:r>
    </w:p>
    <w:p w14:paraId="724A62DB">
      <w:pPr>
        <w:pStyle w:val="165"/>
        <w:ind w:left="115"/>
      </w:pPr>
      <w:r>
        <w:t xml:space="preserve"> </w:t>
      </w:r>
    </w:p>
    <w:p w14:paraId="2ABF7248">
      <w:pPr>
        <w:pStyle w:val="165"/>
        <w:ind w:left="115"/>
      </w:pPr>
      <w:r>
        <w:t xml:space="preserve">    public synchronized void transfer(</w:t>
      </w:r>
    </w:p>
    <w:p w14:paraId="0D8FFE6A">
      <w:pPr>
        <w:pStyle w:val="165"/>
        <w:ind w:left="115"/>
      </w:pPr>
      <w:r>
        <w:t xml:space="preserve">            String from, String to, double amount) throws Exception {</w:t>
      </w:r>
    </w:p>
    <w:p w14:paraId="681FDC35">
      <w:pPr>
        <w:pStyle w:val="165"/>
        <w:ind w:left="115"/>
      </w:pPr>
      <w:r>
        <w:t xml:space="preserve"> </w:t>
      </w:r>
    </w:p>
    <w:p w14:paraId="294FC3D5">
      <w:pPr>
        <w:pStyle w:val="165"/>
        <w:ind w:left="115"/>
      </w:pPr>
      <w:r>
        <w:t xml:space="preserve">        if (from.equals(to))</w:t>
      </w:r>
    </w:p>
    <w:p w14:paraId="74188F67">
      <w:pPr>
        <w:pStyle w:val="165"/>
        <w:ind w:left="115"/>
      </w:pPr>
      <w:r>
        <w:t xml:space="preserve">            throw new InvalidAccountException(</w:t>
      </w:r>
    </w:p>
    <w:p w14:paraId="6D425821">
      <w:pPr>
        <w:pStyle w:val="165"/>
        <w:ind w:left="115"/>
      </w:pPr>
      <w:r>
        <w:t xml:space="preserve">                    "Source and destination cannot be same.");</w:t>
      </w:r>
    </w:p>
    <w:p w14:paraId="253BD19E">
      <w:pPr>
        <w:pStyle w:val="165"/>
        <w:ind w:left="115"/>
      </w:pPr>
      <w:r>
        <w:t xml:space="preserve"> </w:t>
      </w:r>
    </w:p>
    <w:p w14:paraId="02E555F8">
      <w:pPr>
        <w:pStyle w:val="165"/>
        <w:ind w:left="115"/>
      </w:pPr>
      <w:r>
        <w:t xml:space="preserve">        Account source = getAccount(from);</w:t>
      </w:r>
    </w:p>
    <w:p w14:paraId="331FCE15">
      <w:pPr>
        <w:pStyle w:val="165"/>
        <w:ind w:left="115"/>
      </w:pPr>
      <w:r>
        <w:t xml:space="preserve">        Account destination = getAccount(to);</w:t>
      </w:r>
    </w:p>
    <w:p w14:paraId="6631BDF1">
      <w:pPr>
        <w:pStyle w:val="165"/>
        <w:ind w:left="115"/>
      </w:pPr>
      <w:r>
        <w:t xml:space="preserve"> </w:t>
      </w:r>
    </w:p>
    <w:p w14:paraId="1D50ADE1">
      <w:pPr>
        <w:pStyle w:val="165"/>
        <w:ind w:left="115"/>
      </w:pPr>
      <w:r>
        <w:t xml:space="preserve">        source.withdraw(amount);</w:t>
      </w:r>
    </w:p>
    <w:p w14:paraId="3B2B56B9">
      <w:pPr>
        <w:pStyle w:val="165"/>
        <w:ind w:left="115"/>
      </w:pPr>
      <w:r>
        <w:t xml:space="preserve"> </w:t>
      </w:r>
    </w:p>
    <w:p w14:paraId="08AAC3B6">
      <w:pPr>
        <w:pStyle w:val="165"/>
        <w:ind w:left="115"/>
      </w:pPr>
      <w:r>
        <w:t xml:space="preserve">        try {</w:t>
      </w:r>
    </w:p>
    <w:p w14:paraId="1A22E20E">
      <w:pPr>
        <w:pStyle w:val="165"/>
        <w:ind w:left="115"/>
      </w:pPr>
      <w:r>
        <w:t xml:space="preserve">            destination.deposit(amount);</w:t>
      </w:r>
    </w:p>
    <w:p w14:paraId="4746EAC2">
      <w:pPr>
        <w:pStyle w:val="165"/>
        <w:ind w:left="115"/>
      </w:pPr>
      <w:r>
        <w:t xml:space="preserve">        } catch (Exception e) {</w:t>
      </w:r>
    </w:p>
    <w:p w14:paraId="06A8ECBF">
      <w:pPr>
        <w:pStyle w:val="165"/>
        <w:ind w:left="115"/>
      </w:pPr>
      <w:r>
        <w:t xml:space="preserve">            source.deposit(amount);       // rollback</w:t>
      </w:r>
    </w:p>
    <w:p w14:paraId="198F0DD1">
      <w:pPr>
        <w:pStyle w:val="165"/>
        <w:ind w:left="115"/>
      </w:pPr>
      <w:r>
        <w:t xml:space="preserve">            throw e;</w:t>
      </w:r>
    </w:p>
    <w:p w14:paraId="2011C7C5">
      <w:pPr>
        <w:pStyle w:val="165"/>
        <w:ind w:left="115"/>
      </w:pPr>
      <w:r>
        <w:t xml:space="preserve">        }</w:t>
      </w:r>
    </w:p>
    <w:p w14:paraId="652996EC">
      <w:pPr>
        <w:pStyle w:val="165"/>
        <w:ind w:left="115"/>
      </w:pPr>
      <w:r>
        <w:t xml:space="preserve">    }</w:t>
      </w:r>
    </w:p>
    <w:p w14:paraId="078FCB15">
      <w:pPr>
        <w:pStyle w:val="165"/>
        <w:ind w:left="115"/>
      </w:pPr>
      <w:r>
        <w:t xml:space="preserve"> </w:t>
      </w:r>
    </w:p>
    <w:p w14:paraId="326E94F5">
      <w:pPr>
        <w:pStyle w:val="165"/>
        <w:ind w:left="115"/>
      </w:pPr>
      <w:r>
        <w:t xml:space="preserve">    public void saveData() throws IOException {</w:t>
      </w:r>
    </w:p>
    <w:p w14:paraId="57555AE9">
      <w:pPr>
        <w:pStyle w:val="165"/>
        <w:ind w:left="115"/>
      </w:pPr>
      <w:r>
        <w:t xml:space="preserve">        try (ObjectOutputStream out =</w:t>
      </w:r>
    </w:p>
    <w:p w14:paraId="008D89AB">
      <w:pPr>
        <w:pStyle w:val="165"/>
        <w:ind w:left="115"/>
      </w:pPr>
      <w:r>
        <w:t xml:space="preserve">                     new ObjectOutputStream(</w:t>
      </w:r>
    </w:p>
    <w:p w14:paraId="50E7239C">
      <w:pPr>
        <w:pStyle w:val="165"/>
        <w:ind w:left="115"/>
      </w:pPr>
      <w:r>
        <w:t xml:space="preserve">                             new FileOutputStream("bankdata.dat"))) {</w:t>
      </w:r>
    </w:p>
    <w:p w14:paraId="4E4E043E">
      <w:pPr>
        <w:pStyle w:val="165"/>
        <w:ind w:left="115"/>
      </w:pPr>
      <w:r>
        <w:t xml:space="preserve">            out.writeObject(this);</w:t>
      </w:r>
    </w:p>
    <w:p w14:paraId="2205AB65">
      <w:pPr>
        <w:pStyle w:val="165"/>
        <w:ind w:left="115"/>
      </w:pPr>
      <w:r>
        <w:t xml:space="preserve">        }</w:t>
      </w:r>
    </w:p>
    <w:p w14:paraId="4E8D189C">
      <w:pPr>
        <w:pStyle w:val="165"/>
        <w:ind w:left="115"/>
      </w:pPr>
      <w:r>
        <w:t xml:space="preserve">    }</w:t>
      </w:r>
    </w:p>
    <w:p w14:paraId="15F5E720">
      <w:pPr>
        <w:pStyle w:val="165"/>
        <w:ind w:left="115"/>
      </w:pPr>
      <w:r>
        <w:t xml:space="preserve"> </w:t>
      </w:r>
    </w:p>
    <w:p w14:paraId="15B070EC">
      <w:pPr>
        <w:pStyle w:val="165"/>
        <w:ind w:left="115"/>
      </w:pPr>
      <w:r>
        <w:t xml:space="preserve">    public void loadData()</w:t>
      </w:r>
    </w:p>
    <w:p w14:paraId="2CE8CD5A">
      <w:pPr>
        <w:pStyle w:val="165"/>
        <w:ind w:left="115"/>
      </w:pPr>
      <w:r>
        <w:t xml:space="preserve">            throws IOException, ClassNotFoundException {</w:t>
      </w:r>
    </w:p>
    <w:p w14:paraId="7A1AB156">
      <w:pPr>
        <w:pStyle w:val="165"/>
        <w:ind w:left="115"/>
      </w:pPr>
      <w:r>
        <w:t xml:space="preserve">        try (ObjectInputStream in =</w:t>
      </w:r>
    </w:p>
    <w:p w14:paraId="6D12208F">
      <w:pPr>
        <w:pStyle w:val="165"/>
        <w:ind w:left="115"/>
      </w:pPr>
      <w:r>
        <w:t xml:space="preserve">                     new ObjectInputStream(</w:t>
      </w:r>
    </w:p>
    <w:p w14:paraId="6B77F293">
      <w:pPr>
        <w:pStyle w:val="165"/>
        <w:ind w:left="115"/>
      </w:pPr>
      <w:r>
        <w:t xml:space="preserve">                             new FileInputStream("bankdata.dat"))) {</w:t>
      </w:r>
    </w:p>
    <w:p w14:paraId="73A1EF81">
      <w:pPr>
        <w:pStyle w:val="165"/>
        <w:ind w:left="115"/>
      </w:pPr>
      <w:r>
        <w:t xml:space="preserve"> </w:t>
      </w:r>
    </w:p>
    <w:p w14:paraId="266E1CAE">
      <w:pPr>
        <w:pStyle w:val="165"/>
        <w:ind w:left="115"/>
      </w:pPr>
      <w:r>
        <w:t xml:space="preserve">            Bank loadedBank = (Bank) in.readObject();</w:t>
      </w:r>
    </w:p>
    <w:p w14:paraId="694EF994">
      <w:pPr>
        <w:pStyle w:val="165"/>
        <w:ind w:left="115"/>
      </w:pPr>
      <w:r>
        <w:t xml:space="preserve">            accounts = loadedBank.accounts;</w:t>
      </w:r>
    </w:p>
    <w:p w14:paraId="15C98FB7">
      <w:pPr>
        <w:pStyle w:val="165"/>
        <w:ind w:left="115"/>
      </w:pPr>
      <w:r>
        <w:t xml:space="preserve">            accountMap = loadedBank.accountMap;</w:t>
      </w:r>
    </w:p>
    <w:p w14:paraId="709B1700">
      <w:pPr>
        <w:pStyle w:val="165"/>
        <w:ind w:left="115"/>
      </w:pPr>
      <w:r>
        <w:t xml:space="preserve">        }</w:t>
      </w:r>
    </w:p>
    <w:p w14:paraId="08CE4BB2">
      <w:pPr>
        <w:pStyle w:val="165"/>
        <w:ind w:left="115"/>
      </w:pPr>
      <w:r>
        <w:t xml:space="preserve">    }</w:t>
      </w:r>
    </w:p>
    <w:p w14:paraId="6D3AA655">
      <w:pPr>
        <w:pStyle w:val="165"/>
        <w:ind w:left="115"/>
      </w:pPr>
      <w:r>
        <w:t>}</w:t>
      </w:r>
    </w:p>
    <w:p w14:paraId="7E0BED55">
      <w:pPr>
        <w:pStyle w:val="165"/>
        <w:ind w:left="115"/>
      </w:pPr>
      <w:r>
        <w:t xml:space="preserve"> </w:t>
      </w:r>
    </w:p>
    <w:p w14:paraId="2A9CC9CB">
      <w:pPr>
        <w:pStyle w:val="165"/>
        <w:ind w:left="115"/>
      </w:pPr>
      <w:r>
        <w:t>public class SmartBankManagementSystem extends JFrame {</w:t>
      </w:r>
    </w:p>
    <w:p w14:paraId="5BF64A95">
      <w:pPr>
        <w:pStyle w:val="165"/>
        <w:ind w:left="115"/>
      </w:pPr>
      <w:r>
        <w:t xml:space="preserve"> </w:t>
      </w:r>
    </w:p>
    <w:p w14:paraId="12982E2B">
      <w:pPr>
        <w:pStyle w:val="165"/>
        <w:ind w:left="115"/>
      </w:pPr>
      <w:r>
        <w:t xml:space="preserve">    private final Bank bank = new Bank();</w:t>
      </w:r>
    </w:p>
    <w:p w14:paraId="732FDAA5">
      <w:pPr>
        <w:pStyle w:val="165"/>
        <w:ind w:left="115"/>
      </w:pPr>
      <w:r>
        <w:t xml:space="preserve"> </w:t>
      </w:r>
    </w:p>
    <w:p w14:paraId="0DE3E089">
      <w:pPr>
        <w:pStyle w:val="165"/>
        <w:ind w:left="115"/>
      </w:pPr>
      <w:r>
        <w:t xml:space="preserve">    private final JTextField accountField = new JTextField();</w:t>
      </w:r>
    </w:p>
    <w:p w14:paraId="7A298D28">
      <w:pPr>
        <w:pStyle w:val="165"/>
        <w:ind w:left="115"/>
      </w:pPr>
      <w:r>
        <w:t xml:space="preserve">    private final JTextField nameField = new JTextField();</w:t>
      </w:r>
    </w:p>
    <w:p w14:paraId="271929E0">
      <w:pPr>
        <w:pStyle w:val="165"/>
        <w:ind w:left="115"/>
      </w:pPr>
      <w:r>
        <w:t xml:space="preserve">    private final JTextField amountField = new JTextField();</w:t>
      </w:r>
    </w:p>
    <w:p w14:paraId="0B68310C">
      <w:pPr>
        <w:pStyle w:val="165"/>
        <w:ind w:left="115"/>
      </w:pPr>
      <w:r>
        <w:t xml:space="preserve">    private final JTextField transferField = new JTextField();</w:t>
      </w:r>
    </w:p>
    <w:p w14:paraId="372E5574">
      <w:pPr>
        <w:pStyle w:val="165"/>
        <w:ind w:left="115"/>
      </w:pPr>
      <w:r>
        <w:t xml:space="preserve"> </w:t>
      </w:r>
    </w:p>
    <w:p w14:paraId="0791108C">
      <w:pPr>
        <w:pStyle w:val="165"/>
        <w:ind w:left="115"/>
      </w:pPr>
      <w:r>
        <w:t xml:space="preserve">    private final JComboBox&lt;String&gt; typeBox =</w:t>
      </w:r>
    </w:p>
    <w:p w14:paraId="63347052">
      <w:pPr>
        <w:pStyle w:val="165"/>
        <w:ind w:left="115"/>
      </w:pPr>
      <w:r>
        <w:t xml:space="preserve">            new JComboBox&lt;&gt;(new String[]{"Savings", "Checking"});</w:t>
      </w:r>
    </w:p>
    <w:p w14:paraId="6DC5F318">
      <w:pPr>
        <w:pStyle w:val="165"/>
        <w:ind w:left="115"/>
      </w:pPr>
      <w:r>
        <w:t xml:space="preserve"> </w:t>
      </w:r>
    </w:p>
    <w:p w14:paraId="5E0BE2D7">
      <w:pPr>
        <w:pStyle w:val="165"/>
        <w:ind w:left="115"/>
      </w:pPr>
      <w:r>
        <w:t xml:space="preserve">    private final JTextArea output = new JTextArea();</w:t>
      </w:r>
    </w:p>
    <w:p w14:paraId="090A4D84">
      <w:pPr>
        <w:pStyle w:val="165"/>
        <w:ind w:left="115"/>
      </w:pPr>
      <w:r>
        <w:t xml:space="preserve"> </w:t>
      </w:r>
    </w:p>
    <w:p w14:paraId="6B4C7AA5">
      <w:pPr>
        <w:pStyle w:val="165"/>
        <w:ind w:left="115"/>
      </w:pPr>
      <w:r>
        <w:t xml:space="preserve">    public SmartBankManagementSystem() {</w:t>
      </w:r>
    </w:p>
    <w:p w14:paraId="700A06E5">
      <w:pPr>
        <w:pStyle w:val="165"/>
        <w:ind w:left="115"/>
      </w:pPr>
      <w:r>
        <w:t xml:space="preserve">        setTitle("Smart Bank Management System");</w:t>
      </w:r>
    </w:p>
    <w:p w14:paraId="4BB7823E">
      <w:pPr>
        <w:pStyle w:val="165"/>
        <w:ind w:left="115"/>
      </w:pPr>
      <w:r>
        <w:t xml:space="preserve">        setSize(850, 600);</w:t>
      </w:r>
    </w:p>
    <w:p w14:paraId="5A0C5286">
      <w:pPr>
        <w:pStyle w:val="165"/>
        <w:ind w:left="115"/>
      </w:pPr>
      <w:r>
        <w:t xml:space="preserve">        setDefaultCloseOperation(JFrame.EXIT_ON_CLOSE);</w:t>
      </w:r>
    </w:p>
    <w:p w14:paraId="25C6BBE4">
      <w:pPr>
        <w:pStyle w:val="165"/>
        <w:ind w:left="115"/>
      </w:pPr>
      <w:r>
        <w:t xml:space="preserve">        setLocationRelativeTo(null);</w:t>
      </w:r>
    </w:p>
    <w:p w14:paraId="5422F22B">
      <w:pPr>
        <w:pStyle w:val="165"/>
        <w:ind w:left="115"/>
      </w:pPr>
      <w:r>
        <w:t xml:space="preserve"> </w:t>
      </w:r>
    </w:p>
    <w:p w14:paraId="5BB13B61">
      <w:pPr>
        <w:pStyle w:val="165"/>
        <w:ind w:left="115"/>
      </w:pPr>
      <w:r>
        <w:t xml:space="preserve">        JPanel inputPanel =</w:t>
      </w:r>
    </w:p>
    <w:p w14:paraId="393FD753">
      <w:pPr>
        <w:pStyle w:val="165"/>
        <w:ind w:left="115"/>
      </w:pPr>
      <w:r>
        <w:t xml:space="preserve">                new JPanel(new GridLayout(5, 2, 10, 10));</w:t>
      </w:r>
    </w:p>
    <w:p w14:paraId="613451E2">
      <w:pPr>
        <w:pStyle w:val="165"/>
        <w:ind w:left="115"/>
      </w:pPr>
      <w:r>
        <w:t xml:space="preserve">        inputPanel.setBorder(</w:t>
      </w:r>
    </w:p>
    <w:p w14:paraId="2F3636ED">
      <w:pPr>
        <w:pStyle w:val="165"/>
        <w:ind w:left="115"/>
      </w:pPr>
      <w:r>
        <w:t xml:space="preserve">                BorderFactory.createTitledBorder("Bank Details"));</w:t>
      </w:r>
    </w:p>
    <w:p w14:paraId="4DE5E42F">
      <w:pPr>
        <w:pStyle w:val="165"/>
        <w:ind w:left="115"/>
      </w:pPr>
      <w:r>
        <w:t xml:space="preserve"> </w:t>
      </w:r>
    </w:p>
    <w:p w14:paraId="076FC0DC">
      <w:pPr>
        <w:pStyle w:val="165"/>
        <w:ind w:left="115"/>
      </w:pPr>
      <w:r>
        <w:t xml:space="preserve">        inputPanel.add(new JLabel("Account Number"));</w:t>
      </w:r>
    </w:p>
    <w:p w14:paraId="65466CF8">
      <w:pPr>
        <w:pStyle w:val="165"/>
        <w:ind w:left="115"/>
      </w:pPr>
      <w:r>
        <w:t xml:space="preserve">        inputPanel.add(accountField);</w:t>
      </w:r>
    </w:p>
    <w:p w14:paraId="59CF5702">
      <w:pPr>
        <w:pStyle w:val="165"/>
        <w:ind w:left="115"/>
      </w:pPr>
      <w:r>
        <w:t xml:space="preserve"> </w:t>
      </w:r>
    </w:p>
    <w:p w14:paraId="0249DDAB">
      <w:pPr>
        <w:pStyle w:val="165"/>
        <w:ind w:left="115"/>
      </w:pPr>
      <w:r>
        <w:t xml:space="preserve">        inputPanel.add(new JLabel("Customer Name"));</w:t>
      </w:r>
    </w:p>
    <w:p w14:paraId="66C998D9">
      <w:pPr>
        <w:pStyle w:val="165"/>
        <w:ind w:left="115"/>
      </w:pPr>
      <w:r>
        <w:t xml:space="preserve">        inputPanel.add(nameField);</w:t>
      </w:r>
    </w:p>
    <w:p w14:paraId="5EF9B1B9">
      <w:pPr>
        <w:pStyle w:val="165"/>
        <w:ind w:left="115"/>
      </w:pPr>
      <w:r>
        <w:t xml:space="preserve"> </w:t>
      </w:r>
    </w:p>
    <w:p w14:paraId="2C23DE79">
      <w:pPr>
        <w:pStyle w:val="165"/>
        <w:ind w:left="115"/>
      </w:pPr>
      <w:r>
        <w:t xml:space="preserve">        inputPanel.add(new JLabel("Account Type"));</w:t>
      </w:r>
    </w:p>
    <w:p w14:paraId="771AA0BE">
      <w:pPr>
        <w:pStyle w:val="165"/>
        <w:ind w:left="115"/>
      </w:pPr>
      <w:r>
        <w:t xml:space="preserve">        inputPanel.add(typeBox);</w:t>
      </w:r>
    </w:p>
    <w:p w14:paraId="5395A297">
      <w:pPr>
        <w:pStyle w:val="165"/>
        <w:ind w:left="115"/>
      </w:pPr>
      <w:r>
        <w:t xml:space="preserve"> </w:t>
      </w:r>
    </w:p>
    <w:p w14:paraId="2E8B6794">
      <w:pPr>
        <w:pStyle w:val="165"/>
        <w:ind w:left="115"/>
      </w:pPr>
      <w:r>
        <w:t xml:space="preserve">        inputPanel.add(new JLabel("Amount"));</w:t>
      </w:r>
    </w:p>
    <w:p w14:paraId="351161BF">
      <w:pPr>
        <w:pStyle w:val="165"/>
        <w:ind w:left="115"/>
      </w:pPr>
      <w:r>
        <w:t xml:space="preserve">        inputPanel.add(amountField);</w:t>
      </w:r>
    </w:p>
    <w:p w14:paraId="76DFB313">
      <w:pPr>
        <w:pStyle w:val="165"/>
        <w:ind w:left="115"/>
      </w:pPr>
      <w:r>
        <w:t xml:space="preserve"> </w:t>
      </w:r>
    </w:p>
    <w:p w14:paraId="7EE5E62C">
      <w:pPr>
        <w:pStyle w:val="165"/>
        <w:ind w:left="115"/>
      </w:pPr>
      <w:r>
        <w:t xml:space="preserve">        inputPanel.add(new JLabel("Transfer To"));</w:t>
      </w:r>
    </w:p>
    <w:p w14:paraId="54BC1301">
      <w:pPr>
        <w:pStyle w:val="165"/>
        <w:ind w:left="115"/>
      </w:pPr>
      <w:r>
        <w:t xml:space="preserve">        inputPanel.add(transferField);</w:t>
      </w:r>
    </w:p>
    <w:p w14:paraId="4E31F24B">
      <w:pPr>
        <w:pStyle w:val="165"/>
        <w:ind w:left="115"/>
      </w:pPr>
      <w:r>
        <w:t xml:space="preserve"> </w:t>
      </w:r>
    </w:p>
    <w:p w14:paraId="6D28F46B">
      <w:pPr>
        <w:pStyle w:val="165"/>
        <w:ind w:left="115"/>
      </w:pPr>
      <w:r>
        <w:t xml:space="preserve">        JButton createButton = new JButton("Create Account");</w:t>
      </w:r>
    </w:p>
    <w:p w14:paraId="5735B085">
      <w:pPr>
        <w:pStyle w:val="165"/>
        <w:ind w:left="115"/>
      </w:pPr>
      <w:r>
        <w:t xml:space="preserve">        JButton depositButton = new JButton("Deposit");</w:t>
      </w:r>
    </w:p>
    <w:p w14:paraId="41C1BDB3">
      <w:pPr>
        <w:pStyle w:val="165"/>
        <w:ind w:left="115"/>
      </w:pPr>
      <w:r>
        <w:t xml:space="preserve">        JButton withdrawButton = new JButton("Withdraw");</w:t>
      </w:r>
    </w:p>
    <w:p w14:paraId="40975EA2">
      <w:pPr>
        <w:pStyle w:val="165"/>
        <w:ind w:left="115"/>
      </w:pPr>
      <w:r>
        <w:t xml:space="preserve">        JButton transferButton = new JButton("Transfer");</w:t>
      </w:r>
    </w:p>
    <w:p w14:paraId="0A164831">
      <w:pPr>
        <w:pStyle w:val="165"/>
        <w:ind w:left="115"/>
      </w:pPr>
      <w:r>
        <w:t xml:space="preserve">        JButton viewButton = new JButton("View Accounts");</w:t>
      </w:r>
    </w:p>
    <w:p w14:paraId="13DC4364">
      <w:pPr>
        <w:pStyle w:val="165"/>
        <w:ind w:left="115"/>
      </w:pPr>
      <w:r>
        <w:t xml:space="preserve">        JButton saveButton = new JButton("Save Data");</w:t>
      </w:r>
    </w:p>
    <w:p w14:paraId="041200AA">
      <w:pPr>
        <w:pStyle w:val="165"/>
        <w:ind w:left="115"/>
      </w:pPr>
      <w:r>
        <w:t xml:space="preserve">        JButton loadButton = new JButton("Load Data");</w:t>
      </w:r>
    </w:p>
    <w:p w14:paraId="41B0291D">
      <w:pPr>
        <w:pStyle w:val="165"/>
        <w:ind w:left="115"/>
      </w:pPr>
      <w:r>
        <w:t xml:space="preserve">        JButton interestButton = new JButton("Calculate Interest");</w:t>
      </w:r>
    </w:p>
    <w:p w14:paraId="1E260F96">
      <w:pPr>
        <w:pStyle w:val="165"/>
        <w:ind w:left="115"/>
      </w:pPr>
      <w:r>
        <w:t xml:space="preserve"> </w:t>
      </w:r>
    </w:p>
    <w:p w14:paraId="35309CFF">
      <w:pPr>
        <w:pStyle w:val="165"/>
        <w:ind w:left="115"/>
      </w:pPr>
      <w:r>
        <w:t xml:space="preserve">        JPanel buttonPanel =</w:t>
      </w:r>
    </w:p>
    <w:p w14:paraId="2503C29F">
      <w:pPr>
        <w:pStyle w:val="165"/>
        <w:ind w:left="115"/>
      </w:pPr>
      <w:r>
        <w:t xml:space="preserve">                new JPanel(new GridLayout(2, 4, 10, 10));</w:t>
      </w:r>
    </w:p>
    <w:p w14:paraId="1C4E1B64">
      <w:pPr>
        <w:pStyle w:val="165"/>
        <w:ind w:left="115"/>
      </w:pPr>
      <w:r>
        <w:t xml:space="preserve"> </w:t>
      </w:r>
    </w:p>
    <w:p w14:paraId="7B7D85B2">
      <w:pPr>
        <w:pStyle w:val="165"/>
        <w:ind w:left="115"/>
      </w:pPr>
      <w:r>
        <w:t xml:space="preserve">        buttonPanel.add(createButton);</w:t>
      </w:r>
    </w:p>
    <w:p w14:paraId="197EEA9D">
      <w:pPr>
        <w:pStyle w:val="165"/>
        <w:ind w:left="115"/>
      </w:pPr>
      <w:r>
        <w:t xml:space="preserve">        buttonPanel.add(depositButton);</w:t>
      </w:r>
    </w:p>
    <w:p w14:paraId="34FB40B5">
      <w:pPr>
        <w:pStyle w:val="165"/>
        <w:ind w:left="115"/>
      </w:pPr>
      <w:r>
        <w:t xml:space="preserve">        buttonPanel.add(withdrawButton);</w:t>
      </w:r>
    </w:p>
    <w:p w14:paraId="25EE3805">
      <w:pPr>
        <w:pStyle w:val="165"/>
        <w:ind w:left="115"/>
      </w:pPr>
      <w:r>
        <w:t xml:space="preserve">        buttonPanel.add(transferButton);</w:t>
      </w:r>
    </w:p>
    <w:p w14:paraId="3EE7F09B">
      <w:pPr>
        <w:pStyle w:val="165"/>
        <w:ind w:left="115"/>
      </w:pPr>
      <w:r>
        <w:t xml:space="preserve">        buttonPanel.add(viewButton);</w:t>
      </w:r>
    </w:p>
    <w:p w14:paraId="63064D83">
      <w:pPr>
        <w:pStyle w:val="165"/>
        <w:ind w:left="115"/>
      </w:pPr>
      <w:r>
        <w:t xml:space="preserve">        buttonPanel.add(saveButton);</w:t>
      </w:r>
    </w:p>
    <w:p w14:paraId="03D88751">
      <w:pPr>
        <w:pStyle w:val="165"/>
        <w:ind w:left="115"/>
      </w:pPr>
      <w:r>
        <w:t xml:space="preserve">        buttonPanel.add(loadButton);</w:t>
      </w:r>
    </w:p>
    <w:p w14:paraId="24CBD10B">
      <w:pPr>
        <w:pStyle w:val="165"/>
        <w:ind w:left="115"/>
      </w:pPr>
      <w:r>
        <w:t xml:space="preserve">        buttonPanel.add(interestButton);</w:t>
      </w:r>
    </w:p>
    <w:p w14:paraId="3A1F69B0">
      <w:pPr>
        <w:pStyle w:val="165"/>
        <w:ind w:left="115"/>
      </w:pPr>
      <w:r>
        <w:t xml:space="preserve"> </w:t>
      </w:r>
    </w:p>
    <w:p w14:paraId="622664D8">
      <w:pPr>
        <w:pStyle w:val="165"/>
        <w:ind w:left="115"/>
      </w:pPr>
      <w:r>
        <w:t xml:space="preserve">        output.setEditable(false);</w:t>
      </w:r>
    </w:p>
    <w:p w14:paraId="75F79F7D">
      <w:pPr>
        <w:pStyle w:val="165"/>
        <w:ind w:left="115"/>
      </w:pPr>
      <w:r>
        <w:t xml:space="preserve">        output.setFont(new Font("Monospaced", Font.PLAIN, 14));</w:t>
      </w:r>
    </w:p>
    <w:p w14:paraId="37AE6344">
      <w:pPr>
        <w:pStyle w:val="165"/>
        <w:ind w:left="115"/>
      </w:pPr>
      <w:r>
        <w:t xml:space="preserve"> </w:t>
      </w:r>
    </w:p>
    <w:p w14:paraId="3822EE10">
      <w:pPr>
        <w:pStyle w:val="165"/>
        <w:ind w:left="115"/>
      </w:pPr>
      <w:r>
        <w:t xml:space="preserve">        JScrollPane scrollPane = new JScrollPane(output);</w:t>
      </w:r>
    </w:p>
    <w:p w14:paraId="2F13A4CB">
      <w:pPr>
        <w:pStyle w:val="165"/>
        <w:ind w:left="115"/>
      </w:pPr>
      <w:r>
        <w:t xml:space="preserve"> </w:t>
      </w:r>
    </w:p>
    <w:p w14:paraId="1FA5D671">
      <w:pPr>
        <w:pStyle w:val="165"/>
        <w:ind w:left="115"/>
      </w:pPr>
      <w:r>
        <w:t xml:space="preserve">        JPanel topPanel = new JPanel(new BorderLayout(10, 10));</w:t>
      </w:r>
    </w:p>
    <w:p w14:paraId="38206699">
      <w:pPr>
        <w:pStyle w:val="165"/>
        <w:ind w:left="115"/>
      </w:pPr>
      <w:r>
        <w:t xml:space="preserve">        topPanel.setBorder(</w:t>
      </w:r>
    </w:p>
    <w:p w14:paraId="4E0CC23D">
      <w:pPr>
        <w:pStyle w:val="165"/>
        <w:ind w:left="115"/>
      </w:pPr>
      <w:r>
        <w:t xml:space="preserve">                BorderFactory.createEmptyBorder(10, 10, 10, 10));</w:t>
      </w:r>
    </w:p>
    <w:p w14:paraId="5A848303">
      <w:pPr>
        <w:pStyle w:val="165"/>
        <w:ind w:left="115"/>
      </w:pPr>
      <w:r>
        <w:t xml:space="preserve">        topPanel.add(inputPanel, BorderLayout.CENTER);</w:t>
      </w:r>
    </w:p>
    <w:p w14:paraId="28A2F6AA">
      <w:pPr>
        <w:pStyle w:val="165"/>
        <w:ind w:left="115"/>
      </w:pPr>
      <w:r>
        <w:t xml:space="preserve">        topPanel.add(buttonPanel, BorderLayout.SOUTH);</w:t>
      </w:r>
    </w:p>
    <w:p w14:paraId="0EDD92CE">
      <w:pPr>
        <w:pStyle w:val="165"/>
        <w:ind w:left="115"/>
      </w:pPr>
      <w:r>
        <w:t xml:space="preserve"> </w:t>
      </w:r>
    </w:p>
    <w:p w14:paraId="6555A168">
      <w:pPr>
        <w:pStyle w:val="165"/>
        <w:ind w:left="115"/>
      </w:pPr>
      <w:r>
        <w:t xml:space="preserve">        add(topPanel, BorderLayout.NORTH);</w:t>
      </w:r>
    </w:p>
    <w:p w14:paraId="211DF1F1">
      <w:pPr>
        <w:pStyle w:val="165"/>
        <w:ind w:left="115"/>
      </w:pPr>
      <w:r>
        <w:t xml:space="preserve">        add(scrollPane, BorderLayout.CENTER);</w:t>
      </w:r>
    </w:p>
    <w:p w14:paraId="14D77841">
      <w:pPr>
        <w:pStyle w:val="165"/>
        <w:ind w:left="115"/>
      </w:pPr>
      <w:r>
        <w:t xml:space="preserve"> </w:t>
      </w:r>
    </w:p>
    <w:p w14:paraId="292D16F4">
      <w:pPr>
        <w:pStyle w:val="165"/>
        <w:ind w:left="115"/>
      </w:pPr>
      <w:r>
        <w:t xml:space="preserve">        createButton.addActionListener(e -&gt; createAccount());</w:t>
      </w:r>
    </w:p>
    <w:p w14:paraId="41D6511A">
      <w:pPr>
        <w:pStyle w:val="165"/>
        <w:ind w:left="115"/>
      </w:pPr>
      <w:r>
        <w:t xml:space="preserve">        depositButton.addActionListener(e -&gt; deposit());</w:t>
      </w:r>
    </w:p>
    <w:p w14:paraId="55F230B4">
      <w:pPr>
        <w:pStyle w:val="165"/>
        <w:ind w:left="115"/>
      </w:pPr>
      <w:r>
        <w:t xml:space="preserve">        withdrawButton.addActionListener(e -&gt; withdraw());</w:t>
      </w:r>
    </w:p>
    <w:p w14:paraId="47435690">
      <w:pPr>
        <w:pStyle w:val="165"/>
        <w:ind w:left="115"/>
      </w:pPr>
      <w:r>
        <w:t xml:space="preserve">        transferButton.addActionListener(e -&gt; transfer());</w:t>
      </w:r>
    </w:p>
    <w:p w14:paraId="7D5C9EBC">
      <w:pPr>
        <w:pStyle w:val="165"/>
        <w:ind w:left="115"/>
      </w:pPr>
      <w:r>
        <w:t xml:space="preserve">        viewButton.addActionListener(e -&gt; viewAccounts());</w:t>
      </w:r>
    </w:p>
    <w:p w14:paraId="65429CFD">
      <w:pPr>
        <w:pStyle w:val="165"/>
        <w:ind w:left="115"/>
      </w:pPr>
      <w:r>
        <w:t xml:space="preserve">        saveButton.addActionListener(e -&gt; saveData());</w:t>
      </w:r>
    </w:p>
    <w:p w14:paraId="478D7824">
      <w:pPr>
        <w:pStyle w:val="165"/>
        <w:ind w:left="115"/>
      </w:pPr>
      <w:r>
        <w:t xml:space="preserve">        loadButton.addActionListener(e -&gt; loadData());</w:t>
      </w:r>
    </w:p>
    <w:p w14:paraId="1946DBF1">
      <w:pPr>
        <w:pStyle w:val="165"/>
        <w:ind w:left="115"/>
      </w:pPr>
      <w:r>
        <w:t xml:space="preserve">        interestButton.addActionListener(e -&gt; calculateInterest());</w:t>
      </w:r>
    </w:p>
    <w:p w14:paraId="4E705E61">
      <w:pPr>
        <w:pStyle w:val="165"/>
        <w:ind w:left="115"/>
      </w:pPr>
      <w:r>
        <w:t xml:space="preserve"> </w:t>
      </w:r>
    </w:p>
    <w:p w14:paraId="47E1810F">
      <w:pPr>
        <w:pStyle w:val="165"/>
        <w:ind w:left="115"/>
      </w:pPr>
      <w:r>
        <w:t xml:space="preserve">        output.append("SMART BANK MANAGEMENT SYSTEM\n");</w:t>
      </w:r>
    </w:p>
    <w:p w14:paraId="312103C7">
      <w:pPr>
        <w:pStyle w:val="165"/>
        <w:ind w:left="115"/>
      </w:pPr>
      <w:r>
        <w:t xml:space="preserve">        output.append("System Ready...\n\n");</w:t>
      </w:r>
    </w:p>
    <w:p w14:paraId="5A9AAF46">
      <w:pPr>
        <w:pStyle w:val="165"/>
        <w:ind w:left="115"/>
      </w:pPr>
      <w:r>
        <w:t xml:space="preserve">    }</w:t>
      </w:r>
    </w:p>
    <w:p w14:paraId="7B43034B">
      <w:pPr>
        <w:pStyle w:val="165"/>
        <w:ind w:left="115"/>
      </w:pPr>
      <w:r>
        <w:t xml:space="preserve"> </w:t>
      </w:r>
    </w:p>
    <w:p w14:paraId="54E23F8B">
      <w:pPr>
        <w:pStyle w:val="165"/>
        <w:ind w:left="115"/>
      </w:pPr>
      <w:r>
        <w:t xml:space="preserve">    private void createAccount() {</w:t>
      </w:r>
    </w:p>
    <w:p w14:paraId="06AC9589">
      <w:pPr>
        <w:pStyle w:val="165"/>
        <w:ind w:left="115"/>
      </w:pPr>
      <w:r>
        <w:t xml:space="preserve">        try {</w:t>
      </w:r>
    </w:p>
    <w:p w14:paraId="25F15AAC">
      <w:pPr>
        <w:pStyle w:val="165"/>
        <w:ind w:left="115"/>
      </w:pPr>
      <w:r>
        <w:t xml:space="preserve">            String accountNumber = accountField.getText().trim();</w:t>
      </w:r>
    </w:p>
    <w:p w14:paraId="37305146">
      <w:pPr>
        <w:pStyle w:val="165"/>
        <w:ind w:left="115"/>
      </w:pPr>
      <w:r>
        <w:t xml:space="preserve">            String name = nameField.getText().trim();</w:t>
      </w:r>
    </w:p>
    <w:p w14:paraId="53AACDA2">
      <w:pPr>
        <w:pStyle w:val="165"/>
        <w:ind w:left="115"/>
      </w:pPr>
      <w:r>
        <w:t xml:space="preserve">            String type = (String) typeBox.getSelectedItem();</w:t>
      </w:r>
    </w:p>
    <w:p w14:paraId="5A9FAC92">
      <w:pPr>
        <w:pStyle w:val="165"/>
        <w:ind w:left="115"/>
      </w:pPr>
      <w:r>
        <w:t xml:space="preserve"> </w:t>
      </w:r>
    </w:p>
    <w:p w14:paraId="3AAC4C62">
      <w:pPr>
        <w:pStyle w:val="165"/>
        <w:ind w:left="115"/>
      </w:pPr>
      <w:r>
        <w:t xml:space="preserve">            if (accountNumber.isEmpty() || name.isEmpty())</w:t>
      </w:r>
    </w:p>
    <w:p w14:paraId="7EFB224A">
      <w:pPr>
        <w:pStyle w:val="165"/>
        <w:ind w:left="115"/>
      </w:pPr>
      <w:r>
        <w:t xml:space="preserve">                throw new InvalidAccountException(</w:t>
      </w:r>
    </w:p>
    <w:p w14:paraId="035F7729">
      <w:pPr>
        <w:pStyle w:val="165"/>
        <w:ind w:left="115"/>
      </w:pPr>
      <w:r>
        <w:t xml:space="preserve">                        "Enter account number and name.");</w:t>
      </w:r>
    </w:p>
    <w:p w14:paraId="006B0031">
      <w:pPr>
        <w:pStyle w:val="165"/>
        <w:ind w:left="115"/>
      </w:pPr>
      <w:r>
        <w:t xml:space="preserve"> </w:t>
      </w:r>
    </w:p>
    <w:p w14:paraId="23F3164B">
      <w:pPr>
        <w:pStyle w:val="165"/>
        <w:ind w:left="115"/>
      </w:pPr>
      <w:r>
        <w:t xml:space="preserve">            Account account;</w:t>
      </w:r>
    </w:p>
    <w:p w14:paraId="3FAB0175">
      <w:pPr>
        <w:pStyle w:val="165"/>
        <w:ind w:left="115"/>
      </w:pPr>
      <w:r>
        <w:t xml:space="preserve"> </w:t>
      </w:r>
    </w:p>
    <w:p w14:paraId="1E63AC0D">
      <w:pPr>
        <w:pStyle w:val="165"/>
        <w:ind w:left="115"/>
      </w:pPr>
      <w:r>
        <w:t xml:space="preserve">            if ("Savings".equals(type))</w:t>
      </w:r>
    </w:p>
    <w:p w14:paraId="70CC35E7">
      <w:pPr>
        <w:pStyle w:val="165"/>
        <w:ind w:left="115"/>
      </w:pPr>
      <w:r>
        <w:t xml:space="preserve">                account = new SavingsAccount(accountNumber, name);</w:t>
      </w:r>
    </w:p>
    <w:p w14:paraId="653CCE2F">
      <w:pPr>
        <w:pStyle w:val="165"/>
        <w:ind w:left="115"/>
      </w:pPr>
      <w:r>
        <w:t xml:space="preserve">            else</w:t>
      </w:r>
    </w:p>
    <w:p w14:paraId="68BED73C">
      <w:pPr>
        <w:pStyle w:val="165"/>
        <w:ind w:left="115"/>
      </w:pPr>
      <w:r>
        <w:t xml:space="preserve">                account = new CheckingAccount(accountNumber, name);</w:t>
      </w:r>
    </w:p>
    <w:p w14:paraId="7C5403CB">
      <w:pPr>
        <w:pStyle w:val="165"/>
        <w:ind w:left="115"/>
      </w:pPr>
      <w:r>
        <w:t xml:space="preserve"> </w:t>
      </w:r>
    </w:p>
    <w:p w14:paraId="3E226B46">
      <w:pPr>
        <w:pStyle w:val="165"/>
        <w:ind w:left="115"/>
      </w:pPr>
      <w:r>
        <w:t xml:space="preserve">            bank.addAccount(account);</w:t>
      </w:r>
    </w:p>
    <w:p w14:paraId="497A1EE4">
      <w:pPr>
        <w:pStyle w:val="165"/>
        <w:ind w:left="115"/>
      </w:pPr>
      <w:r>
        <w:t xml:space="preserve"> </w:t>
      </w:r>
    </w:p>
    <w:p w14:paraId="6CFFEF16">
      <w:pPr>
        <w:pStyle w:val="165"/>
        <w:ind w:left="115"/>
      </w:pPr>
      <w:r>
        <w:t xml:space="preserve">            output.append("Account created successfully.\n");</w:t>
      </w:r>
    </w:p>
    <w:p w14:paraId="31840C2A">
      <w:pPr>
        <w:pStyle w:val="165"/>
        <w:ind w:left="115"/>
      </w:pPr>
      <w:r>
        <w:t xml:space="preserve">            output.append("Account No : " + accountNumber + "\n\n");</w:t>
      </w:r>
    </w:p>
    <w:p w14:paraId="31D373C3">
      <w:pPr>
        <w:pStyle w:val="165"/>
        <w:ind w:left="115"/>
      </w:pPr>
      <w:r>
        <w:t xml:space="preserve"> </w:t>
      </w:r>
    </w:p>
    <w:p w14:paraId="180CC4C7">
      <w:pPr>
        <w:pStyle w:val="165"/>
        <w:ind w:left="115"/>
      </w:pPr>
      <w:r>
        <w:t xml:space="preserve">        } catch (Exception e) {</w:t>
      </w:r>
    </w:p>
    <w:p w14:paraId="3CE5BDF7">
      <w:pPr>
        <w:pStyle w:val="165"/>
        <w:ind w:left="115"/>
      </w:pPr>
      <w:r>
        <w:t xml:space="preserve">            showError(e.getMessage());</w:t>
      </w:r>
    </w:p>
    <w:p w14:paraId="54B584FF">
      <w:pPr>
        <w:pStyle w:val="165"/>
        <w:ind w:left="115"/>
      </w:pPr>
      <w:r>
        <w:t xml:space="preserve">        }</w:t>
      </w:r>
    </w:p>
    <w:p w14:paraId="52BC036D">
      <w:pPr>
        <w:pStyle w:val="165"/>
        <w:ind w:left="115"/>
      </w:pPr>
      <w:r>
        <w:t xml:space="preserve">    }</w:t>
      </w:r>
    </w:p>
    <w:p w14:paraId="11DC4FCE">
      <w:pPr>
        <w:pStyle w:val="165"/>
        <w:ind w:left="115"/>
      </w:pPr>
      <w:r>
        <w:t xml:space="preserve"> </w:t>
      </w:r>
    </w:p>
    <w:p w14:paraId="4BEE5831">
      <w:pPr>
        <w:pStyle w:val="165"/>
        <w:ind w:left="115"/>
      </w:pPr>
      <w:r>
        <w:t xml:space="preserve">    private void deposit() {</w:t>
      </w:r>
    </w:p>
    <w:p w14:paraId="11BA3F26">
      <w:pPr>
        <w:pStyle w:val="165"/>
        <w:ind w:left="115"/>
      </w:pPr>
      <w:r>
        <w:t xml:space="preserve">        try {</w:t>
      </w:r>
    </w:p>
    <w:p w14:paraId="31154522">
      <w:pPr>
        <w:pStyle w:val="165"/>
        <w:ind w:left="115"/>
      </w:pPr>
      <w:r>
        <w:t xml:space="preserve">            Account account =</w:t>
      </w:r>
    </w:p>
    <w:p w14:paraId="180A0943">
      <w:pPr>
        <w:pStyle w:val="165"/>
        <w:ind w:left="115"/>
      </w:pPr>
      <w:r>
        <w:t xml:space="preserve">                    bank.getAccount(accountField.getText().trim());</w:t>
      </w:r>
    </w:p>
    <w:p w14:paraId="541215FF">
      <w:pPr>
        <w:pStyle w:val="165"/>
        <w:ind w:left="115"/>
      </w:pPr>
      <w:r>
        <w:t xml:space="preserve"> </w:t>
      </w:r>
    </w:p>
    <w:p w14:paraId="54E2BC7D">
      <w:pPr>
        <w:pStyle w:val="165"/>
        <w:ind w:left="115"/>
      </w:pPr>
      <w:r>
        <w:t xml:space="preserve">            double amount =</w:t>
      </w:r>
    </w:p>
    <w:p w14:paraId="1965F3FC">
      <w:pPr>
        <w:pStyle w:val="165"/>
        <w:ind w:left="115"/>
      </w:pPr>
      <w:r>
        <w:t xml:space="preserve">                    Double.parseDouble(amountField.getText().trim());</w:t>
      </w:r>
    </w:p>
    <w:p w14:paraId="774DC596">
      <w:pPr>
        <w:pStyle w:val="165"/>
        <w:ind w:left="115"/>
      </w:pPr>
      <w:r>
        <w:t xml:space="preserve"> </w:t>
      </w:r>
    </w:p>
    <w:p w14:paraId="7DA210C9">
      <w:pPr>
        <w:pStyle w:val="165"/>
        <w:ind w:left="115"/>
      </w:pPr>
      <w:r>
        <w:t xml:space="preserve">            account.deposit(amount);</w:t>
      </w:r>
    </w:p>
    <w:p w14:paraId="4D6AF49E">
      <w:pPr>
        <w:pStyle w:val="165"/>
        <w:ind w:left="115"/>
      </w:pPr>
      <w:r>
        <w:t xml:space="preserve"> </w:t>
      </w:r>
    </w:p>
    <w:p w14:paraId="1B372625">
      <w:pPr>
        <w:pStyle w:val="165"/>
        <w:ind w:left="115"/>
      </w:pPr>
      <w:r>
        <w:t xml:space="preserve">            output.append("Deposit Successful\n");</w:t>
      </w:r>
    </w:p>
    <w:p w14:paraId="2DBF1DA1">
      <w:pPr>
        <w:pStyle w:val="165"/>
        <w:ind w:left="115"/>
      </w:pPr>
      <w:r>
        <w:t xml:space="preserve">            output.append("Amount : " + amount + "\n");</w:t>
      </w:r>
    </w:p>
    <w:p w14:paraId="17E06835">
      <w:pPr>
        <w:pStyle w:val="165"/>
        <w:ind w:left="115"/>
      </w:pPr>
      <w:r>
        <w:t xml:space="preserve">            output.append("Balance : " +</w:t>
      </w:r>
    </w:p>
    <w:p w14:paraId="170A6E02">
      <w:pPr>
        <w:pStyle w:val="165"/>
        <w:ind w:left="115"/>
      </w:pPr>
      <w:r>
        <w:t xml:space="preserve">                    account.getBalance() + "\n\n");</w:t>
      </w:r>
    </w:p>
    <w:p w14:paraId="062AF169">
      <w:pPr>
        <w:pStyle w:val="165"/>
        <w:ind w:left="115"/>
      </w:pPr>
      <w:r>
        <w:t xml:space="preserve"> </w:t>
      </w:r>
    </w:p>
    <w:p w14:paraId="387C02D7">
      <w:pPr>
        <w:pStyle w:val="165"/>
        <w:ind w:left="115"/>
      </w:pPr>
      <w:r>
        <w:t xml:space="preserve">        } catch (NumberFormatException e) {</w:t>
      </w:r>
    </w:p>
    <w:p w14:paraId="0885C6B4">
      <w:pPr>
        <w:pStyle w:val="165"/>
        <w:ind w:left="115"/>
      </w:pPr>
      <w:r>
        <w:t xml:space="preserve">            showError("Enter a valid numeric amount.");</w:t>
      </w:r>
    </w:p>
    <w:p w14:paraId="0F249DA4">
      <w:pPr>
        <w:pStyle w:val="165"/>
        <w:ind w:left="115"/>
      </w:pPr>
      <w:r>
        <w:t xml:space="preserve">        } catch (Exception e) {</w:t>
      </w:r>
    </w:p>
    <w:p w14:paraId="0AC0638A">
      <w:pPr>
        <w:pStyle w:val="165"/>
        <w:ind w:left="115"/>
      </w:pPr>
      <w:r>
        <w:t xml:space="preserve">            showError(e.getMessage());</w:t>
      </w:r>
    </w:p>
    <w:p w14:paraId="11B75923">
      <w:pPr>
        <w:pStyle w:val="165"/>
        <w:ind w:left="115"/>
      </w:pPr>
      <w:r>
        <w:t xml:space="preserve">        }</w:t>
      </w:r>
    </w:p>
    <w:p w14:paraId="41E34970">
      <w:pPr>
        <w:pStyle w:val="165"/>
        <w:ind w:left="115"/>
      </w:pPr>
      <w:r>
        <w:t xml:space="preserve">    }</w:t>
      </w:r>
    </w:p>
    <w:p w14:paraId="47853098">
      <w:pPr>
        <w:pStyle w:val="165"/>
        <w:ind w:left="115"/>
      </w:pPr>
      <w:r>
        <w:t xml:space="preserve"> </w:t>
      </w:r>
    </w:p>
    <w:p w14:paraId="5BA60811">
      <w:pPr>
        <w:pStyle w:val="165"/>
        <w:ind w:left="115"/>
      </w:pPr>
      <w:r>
        <w:t xml:space="preserve">    private void withdraw() {</w:t>
      </w:r>
    </w:p>
    <w:p w14:paraId="0B904DA5">
      <w:pPr>
        <w:pStyle w:val="165"/>
        <w:ind w:left="115"/>
      </w:pPr>
      <w:r>
        <w:t xml:space="preserve">        try {</w:t>
      </w:r>
    </w:p>
    <w:p w14:paraId="39FF61C6">
      <w:pPr>
        <w:pStyle w:val="165"/>
        <w:ind w:left="115"/>
      </w:pPr>
      <w:r>
        <w:t xml:space="preserve">            Account account =</w:t>
      </w:r>
    </w:p>
    <w:p w14:paraId="1556B090">
      <w:pPr>
        <w:pStyle w:val="165"/>
        <w:ind w:left="115"/>
      </w:pPr>
      <w:r>
        <w:t xml:space="preserve">                    bank.getAccount(accountField.getText().trim());</w:t>
      </w:r>
    </w:p>
    <w:p w14:paraId="39C050AA">
      <w:pPr>
        <w:pStyle w:val="165"/>
        <w:ind w:left="115"/>
      </w:pPr>
      <w:r>
        <w:t xml:space="preserve"> </w:t>
      </w:r>
    </w:p>
    <w:p w14:paraId="21E3671F">
      <w:pPr>
        <w:pStyle w:val="165"/>
        <w:ind w:left="115"/>
      </w:pPr>
      <w:r>
        <w:t xml:space="preserve">            double amount =</w:t>
      </w:r>
    </w:p>
    <w:p w14:paraId="2BF7D02D">
      <w:pPr>
        <w:pStyle w:val="165"/>
        <w:ind w:left="115"/>
      </w:pPr>
      <w:r>
        <w:t xml:space="preserve">                    Double.parseDouble(amountField.getText().trim());</w:t>
      </w:r>
    </w:p>
    <w:p w14:paraId="5CFA25DD">
      <w:pPr>
        <w:pStyle w:val="165"/>
        <w:ind w:left="115"/>
      </w:pPr>
      <w:r>
        <w:t xml:space="preserve"> </w:t>
      </w:r>
    </w:p>
    <w:p w14:paraId="038B6F1F">
      <w:pPr>
        <w:pStyle w:val="165"/>
        <w:ind w:left="115"/>
      </w:pPr>
      <w:r>
        <w:t xml:space="preserve">            account.withdraw(amount);</w:t>
      </w:r>
    </w:p>
    <w:p w14:paraId="1732B7F4">
      <w:pPr>
        <w:pStyle w:val="165"/>
        <w:ind w:left="115"/>
      </w:pPr>
      <w:r>
        <w:t xml:space="preserve"> </w:t>
      </w:r>
    </w:p>
    <w:p w14:paraId="0FC7CE41">
      <w:pPr>
        <w:pStyle w:val="165"/>
        <w:ind w:left="115"/>
      </w:pPr>
      <w:r>
        <w:t xml:space="preserve">            output.append("Withdrawal Successful\n");</w:t>
      </w:r>
    </w:p>
    <w:p w14:paraId="7F405971">
      <w:pPr>
        <w:pStyle w:val="165"/>
        <w:ind w:left="115"/>
      </w:pPr>
      <w:r>
        <w:t xml:space="preserve">            output.append("Amount : " + amount + "\n");</w:t>
      </w:r>
    </w:p>
    <w:p w14:paraId="62B44F57">
      <w:pPr>
        <w:pStyle w:val="165"/>
        <w:ind w:left="115"/>
      </w:pPr>
      <w:r>
        <w:t xml:space="preserve">            output.append("Balance : " +</w:t>
      </w:r>
    </w:p>
    <w:p w14:paraId="3A54B038">
      <w:pPr>
        <w:pStyle w:val="165"/>
        <w:ind w:left="115"/>
      </w:pPr>
      <w:r>
        <w:t xml:space="preserve">                    account.getBalance() + "\n\n");</w:t>
      </w:r>
    </w:p>
    <w:p w14:paraId="5DF93899">
      <w:pPr>
        <w:pStyle w:val="165"/>
        <w:ind w:left="115"/>
      </w:pPr>
      <w:r>
        <w:t xml:space="preserve"> </w:t>
      </w:r>
    </w:p>
    <w:p w14:paraId="3CFD20C5">
      <w:pPr>
        <w:pStyle w:val="165"/>
        <w:ind w:left="115"/>
      </w:pPr>
      <w:r>
        <w:t xml:space="preserve">        } catch (NumberFormatException e) {</w:t>
      </w:r>
    </w:p>
    <w:p w14:paraId="55DF0194">
      <w:pPr>
        <w:pStyle w:val="165"/>
        <w:ind w:left="115"/>
      </w:pPr>
      <w:r>
        <w:t xml:space="preserve">            showError("Enter a valid numeric amount.");</w:t>
      </w:r>
    </w:p>
    <w:p w14:paraId="674C66B3">
      <w:pPr>
        <w:pStyle w:val="165"/>
        <w:ind w:left="115"/>
      </w:pPr>
      <w:r>
        <w:t xml:space="preserve">        } catch (Exception e) {</w:t>
      </w:r>
    </w:p>
    <w:p w14:paraId="790CDC5B">
      <w:pPr>
        <w:pStyle w:val="165"/>
        <w:ind w:left="115"/>
      </w:pPr>
      <w:r>
        <w:t xml:space="preserve">            showError(e.getMessage());</w:t>
      </w:r>
    </w:p>
    <w:p w14:paraId="7D6E8E82">
      <w:pPr>
        <w:pStyle w:val="165"/>
        <w:ind w:left="115"/>
      </w:pPr>
      <w:r>
        <w:t xml:space="preserve">        }</w:t>
      </w:r>
    </w:p>
    <w:p w14:paraId="155E1062">
      <w:pPr>
        <w:pStyle w:val="165"/>
        <w:ind w:left="115"/>
      </w:pPr>
      <w:r>
        <w:t xml:space="preserve">    }</w:t>
      </w:r>
    </w:p>
    <w:p w14:paraId="54A73C84">
      <w:pPr>
        <w:pStyle w:val="165"/>
        <w:ind w:left="115"/>
      </w:pPr>
      <w:r>
        <w:t xml:space="preserve"> </w:t>
      </w:r>
    </w:p>
    <w:p w14:paraId="2EC987A5">
      <w:pPr>
        <w:pStyle w:val="165"/>
        <w:ind w:left="115"/>
      </w:pPr>
      <w:r>
        <w:t xml:space="preserve">    private void transfer() {</w:t>
      </w:r>
    </w:p>
    <w:p w14:paraId="046589CE">
      <w:pPr>
        <w:pStyle w:val="165"/>
        <w:ind w:left="115"/>
      </w:pPr>
      <w:r>
        <w:t xml:space="preserve">        try {</w:t>
      </w:r>
    </w:p>
    <w:p w14:paraId="4664548A">
      <w:pPr>
        <w:pStyle w:val="165"/>
        <w:ind w:left="115"/>
      </w:pPr>
      <w:r>
        <w:t xml:space="preserve">            String from = accountField.getText().trim();</w:t>
      </w:r>
    </w:p>
    <w:p w14:paraId="120C0E86">
      <w:pPr>
        <w:pStyle w:val="165"/>
        <w:ind w:left="115"/>
      </w:pPr>
      <w:r>
        <w:t xml:space="preserve">            String to = transferField.getText().trim();</w:t>
      </w:r>
    </w:p>
    <w:p w14:paraId="7395DCBB">
      <w:pPr>
        <w:pStyle w:val="165"/>
        <w:ind w:left="115"/>
      </w:pPr>
      <w:r>
        <w:t xml:space="preserve"> </w:t>
      </w:r>
    </w:p>
    <w:p w14:paraId="5741D8A9">
      <w:pPr>
        <w:pStyle w:val="165"/>
        <w:ind w:left="115"/>
      </w:pPr>
      <w:r>
        <w:t xml:space="preserve">            double amount =</w:t>
      </w:r>
    </w:p>
    <w:p w14:paraId="1421A66F">
      <w:pPr>
        <w:pStyle w:val="165"/>
        <w:ind w:left="115"/>
      </w:pPr>
      <w:r>
        <w:t xml:space="preserve">                    Double.parseDouble(amountField.getText().trim());</w:t>
      </w:r>
    </w:p>
    <w:p w14:paraId="69FABE66">
      <w:pPr>
        <w:pStyle w:val="165"/>
        <w:ind w:left="115"/>
      </w:pPr>
      <w:r>
        <w:t xml:space="preserve"> </w:t>
      </w:r>
    </w:p>
    <w:p w14:paraId="5367333C">
      <w:pPr>
        <w:pStyle w:val="165"/>
        <w:ind w:left="115"/>
      </w:pPr>
      <w:r>
        <w:t xml:space="preserve">            bank.transfer(from, to, amount);</w:t>
      </w:r>
    </w:p>
    <w:p w14:paraId="39255904">
      <w:pPr>
        <w:pStyle w:val="165"/>
        <w:ind w:left="115"/>
      </w:pPr>
      <w:r>
        <w:t xml:space="preserve"> </w:t>
      </w:r>
    </w:p>
    <w:p w14:paraId="68D4CE95">
      <w:pPr>
        <w:pStyle w:val="165"/>
        <w:ind w:left="115"/>
      </w:pPr>
      <w:r>
        <w:t xml:space="preserve">            output.append("Transfer Successful\n");</w:t>
      </w:r>
    </w:p>
    <w:p w14:paraId="47062C0E">
      <w:pPr>
        <w:pStyle w:val="165"/>
        <w:ind w:left="115"/>
      </w:pPr>
      <w:r>
        <w:t xml:space="preserve">            output.append("Amount : " + amount + "\n");</w:t>
      </w:r>
    </w:p>
    <w:p w14:paraId="52D4ED93">
      <w:pPr>
        <w:pStyle w:val="165"/>
        <w:ind w:left="115"/>
      </w:pPr>
      <w:r>
        <w:t xml:space="preserve">            output.append("From : " + from + "\n");</w:t>
      </w:r>
    </w:p>
    <w:p w14:paraId="4DAB0E19">
      <w:pPr>
        <w:pStyle w:val="165"/>
        <w:ind w:left="115"/>
      </w:pPr>
      <w:r>
        <w:t xml:space="preserve">            output.append("To : " + to + "\n\n");</w:t>
      </w:r>
    </w:p>
    <w:p w14:paraId="3648ABED">
      <w:pPr>
        <w:pStyle w:val="165"/>
        <w:ind w:left="115"/>
      </w:pPr>
      <w:r>
        <w:t xml:space="preserve"> </w:t>
      </w:r>
    </w:p>
    <w:p w14:paraId="1CF86A95">
      <w:pPr>
        <w:pStyle w:val="165"/>
        <w:ind w:left="115"/>
      </w:pPr>
      <w:r>
        <w:t xml:space="preserve">        } catch (NumberFormatException e) {</w:t>
      </w:r>
    </w:p>
    <w:p w14:paraId="011D948C">
      <w:pPr>
        <w:pStyle w:val="165"/>
        <w:ind w:left="115"/>
      </w:pPr>
      <w:r>
        <w:t xml:space="preserve">            showError("Enter a valid numeric amount.");</w:t>
      </w:r>
    </w:p>
    <w:p w14:paraId="66D87E19">
      <w:pPr>
        <w:pStyle w:val="165"/>
        <w:ind w:left="115"/>
      </w:pPr>
      <w:r>
        <w:t xml:space="preserve">        } catch (Exception e) {</w:t>
      </w:r>
    </w:p>
    <w:p w14:paraId="1A6A6A9D">
      <w:pPr>
        <w:pStyle w:val="165"/>
        <w:ind w:left="115"/>
      </w:pPr>
      <w:r>
        <w:t xml:space="preserve">            showError(e.getMessage());</w:t>
      </w:r>
    </w:p>
    <w:p w14:paraId="7F88CCB1">
      <w:pPr>
        <w:pStyle w:val="165"/>
        <w:ind w:left="115"/>
      </w:pPr>
      <w:r>
        <w:t xml:space="preserve">        }</w:t>
      </w:r>
    </w:p>
    <w:p w14:paraId="3E21A354">
      <w:pPr>
        <w:pStyle w:val="165"/>
        <w:ind w:left="115"/>
      </w:pPr>
      <w:r>
        <w:t xml:space="preserve">    }</w:t>
      </w:r>
    </w:p>
    <w:p w14:paraId="2B839F44">
      <w:pPr>
        <w:pStyle w:val="165"/>
        <w:ind w:left="115"/>
      </w:pPr>
      <w:r>
        <w:t xml:space="preserve"> </w:t>
      </w:r>
    </w:p>
    <w:p w14:paraId="7381ADB2">
      <w:pPr>
        <w:pStyle w:val="165"/>
        <w:ind w:left="115"/>
      </w:pPr>
      <w:r>
        <w:t xml:space="preserve">    private void viewAccounts() {</w:t>
      </w:r>
    </w:p>
    <w:p w14:paraId="50F17621">
      <w:pPr>
        <w:pStyle w:val="165"/>
        <w:ind w:left="115"/>
      </w:pPr>
      <w:r>
        <w:t xml:space="preserve">        output.append("------ ACCOUNT DETAILS ------\n");</w:t>
      </w:r>
    </w:p>
    <w:p w14:paraId="5A4DC28D">
      <w:pPr>
        <w:pStyle w:val="165"/>
        <w:ind w:left="115"/>
      </w:pPr>
      <w:r>
        <w:t xml:space="preserve"> </w:t>
      </w:r>
    </w:p>
    <w:p w14:paraId="742D9102">
      <w:pPr>
        <w:pStyle w:val="165"/>
        <w:ind w:left="115"/>
      </w:pPr>
      <w:r>
        <w:t xml:space="preserve">        for (Account account : bank.getAccounts()) {</w:t>
      </w:r>
    </w:p>
    <w:p w14:paraId="1320E840">
      <w:pPr>
        <w:pStyle w:val="165"/>
        <w:ind w:left="115"/>
      </w:pPr>
      <w:r>
        <w:t xml:space="preserve">            output.append(account + "\n");</w:t>
      </w:r>
    </w:p>
    <w:p w14:paraId="707A8FBA">
      <w:pPr>
        <w:pStyle w:val="165"/>
        <w:ind w:left="115"/>
      </w:pPr>
      <w:r>
        <w:t xml:space="preserve">            output.append("Transactions : " +</w:t>
      </w:r>
    </w:p>
    <w:p w14:paraId="28E8C06B">
      <w:pPr>
        <w:pStyle w:val="165"/>
        <w:ind w:left="115"/>
      </w:pPr>
      <w:r>
        <w:t xml:space="preserve">                    account.getTransactions() + "\n\n");</w:t>
      </w:r>
    </w:p>
    <w:p w14:paraId="042A8771">
      <w:pPr>
        <w:pStyle w:val="165"/>
        <w:ind w:left="115"/>
      </w:pPr>
      <w:r>
        <w:t xml:space="preserve">        }</w:t>
      </w:r>
    </w:p>
    <w:p w14:paraId="6E9AA0DC">
      <w:pPr>
        <w:pStyle w:val="165"/>
        <w:ind w:left="115"/>
      </w:pPr>
      <w:r>
        <w:t xml:space="preserve"> </w:t>
      </w:r>
    </w:p>
    <w:p w14:paraId="3D1A1B92">
      <w:pPr>
        <w:pStyle w:val="165"/>
        <w:ind w:left="115"/>
      </w:pPr>
      <w:r>
        <w:t xml:space="preserve">        output.append("-----------------------------\n\n");</w:t>
      </w:r>
    </w:p>
    <w:p w14:paraId="2DA08F6D">
      <w:pPr>
        <w:pStyle w:val="165"/>
        <w:ind w:left="115"/>
      </w:pPr>
      <w:r>
        <w:t xml:space="preserve">    }</w:t>
      </w:r>
    </w:p>
    <w:p w14:paraId="03AB04D8">
      <w:pPr>
        <w:pStyle w:val="165"/>
        <w:ind w:left="115"/>
      </w:pPr>
      <w:r>
        <w:t xml:space="preserve"> </w:t>
      </w:r>
    </w:p>
    <w:p w14:paraId="52E58771">
      <w:pPr>
        <w:pStyle w:val="165"/>
        <w:ind w:left="115"/>
      </w:pPr>
      <w:r>
        <w:t xml:space="preserve">    private void saveData() {</w:t>
      </w:r>
    </w:p>
    <w:p w14:paraId="4A89E400">
      <w:pPr>
        <w:pStyle w:val="165"/>
        <w:ind w:left="115"/>
      </w:pPr>
      <w:r>
        <w:t xml:space="preserve">        try {</w:t>
      </w:r>
    </w:p>
    <w:p w14:paraId="26FCA7B2">
      <w:pPr>
        <w:pStyle w:val="165"/>
        <w:ind w:left="115"/>
      </w:pPr>
      <w:r>
        <w:t xml:space="preserve">            bank.saveData();</w:t>
      </w:r>
    </w:p>
    <w:p w14:paraId="45BA2D62">
      <w:pPr>
        <w:pStyle w:val="165"/>
        <w:ind w:left="115"/>
      </w:pPr>
      <w:r>
        <w:t xml:space="preserve">            output.append(</w:t>
      </w:r>
    </w:p>
    <w:p w14:paraId="126BDAA7">
      <w:pPr>
        <w:pStyle w:val="165"/>
        <w:ind w:left="115"/>
      </w:pPr>
      <w:r>
        <w:t xml:space="preserve">                    "Bank data saved successfully.\n\n");</w:t>
      </w:r>
    </w:p>
    <w:p w14:paraId="4EAFE82C">
      <w:pPr>
        <w:pStyle w:val="165"/>
        <w:ind w:left="115"/>
      </w:pPr>
      <w:r>
        <w:t xml:space="preserve">        } catch (IOException e) {</w:t>
      </w:r>
    </w:p>
    <w:p w14:paraId="4D6ABFF8">
      <w:pPr>
        <w:pStyle w:val="165"/>
        <w:ind w:left="115"/>
      </w:pPr>
      <w:r>
        <w:t xml:space="preserve">            showError("Unable to save data.");</w:t>
      </w:r>
    </w:p>
    <w:p w14:paraId="13535AB9">
      <w:pPr>
        <w:pStyle w:val="165"/>
        <w:ind w:left="115"/>
      </w:pPr>
      <w:r>
        <w:t xml:space="preserve">        }</w:t>
      </w:r>
    </w:p>
    <w:p w14:paraId="7FCC2593">
      <w:pPr>
        <w:pStyle w:val="165"/>
        <w:ind w:left="115"/>
      </w:pPr>
      <w:r>
        <w:t xml:space="preserve">    }</w:t>
      </w:r>
    </w:p>
    <w:p w14:paraId="55CA6559">
      <w:pPr>
        <w:pStyle w:val="165"/>
        <w:ind w:left="115"/>
      </w:pPr>
      <w:r>
        <w:t xml:space="preserve"> </w:t>
      </w:r>
    </w:p>
    <w:p w14:paraId="509EE55E">
      <w:pPr>
        <w:pStyle w:val="165"/>
        <w:ind w:left="115"/>
      </w:pPr>
      <w:r>
        <w:t xml:space="preserve">    private void loadData() {</w:t>
      </w:r>
    </w:p>
    <w:p w14:paraId="7AD21F69">
      <w:pPr>
        <w:pStyle w:val="165"/>
        <w:ind w:left="115"/>
      </w:pPr>
      <w:r>
        <w:t xml:space="preserve">        try {</w:t>
      </w:r>
    </w:p>
    <w:p w14:paraId="6A0BFE4C">
      <w:pPr>
        <w:pStyle w:val="165"/>
        <w:ind w:left="115"/>
      </w:pPr>
      <w:r>
        <w:t xml:space="preserve">            bank.loadData();</w:t>
      </w:r>
    </w:p>
    <w:p w14:paraId="69278CE3">
      <w:pPr>
        <w:pStyle w:val="165"/>
        <w:ind w:left="115"/>
      </w:pPr>
      <w:r>
        <w:t xml:space="preserve">            output.append(</w:t>
      </w:r>
    </w:p>
    <w:p w14:paraId="2D54D428">
      <w:pPr>
        <w:pStyle w:val="165"/>
        <w:ind w:left="115"/>
      </w:pPr>
      <w:r>
        <w:t xml:space="preserve">                    "Bank data loaded successfully.\n\n");</w:t>
      </w:r>
    </w:p>
    <w:p w14:paraId="2A5BC764">
      <w:pPr>
        <w:pStyle w:val="165"/>
        <w:ind w:left="115"/>
      </w:pPr>
      <w:r>
        <w:t xml:space="preserve">        } catch (Exception e) {</w:t>
      </w:r>
    </w:p>
    <w:p w14:paraId="1DFD1E66">
      <w:pPr>
        <w:pStyle w:val="165"/>
        <w:ind w:left="115"/>
      </w:pPr>
      <w:r>
        <w:t xml:space="preserve">            showError("Unable to load data.");</w:t>
      </w:r>
    </w:p>
    <w:p w14:paraId="1283E515">
      <w:pPr>
        <w:pStyle w:val="165"/>
        <w:ind w:left="115"/>
      </w:pPr>
      <w:r>
        <w:t xml:space="preserve">        }</w:t>
      </w:r>
    </w:p>
    <w:p w14:paraId="68F808AE">
      <w:pPr>
        <w:pStyle w:val="165"/>
        <w:ind w:left="115"/>
      </w:pPr>
      <w:r>
        <w:t xml:space="preserve">    }</w:t>
      </w:r>
    </w:p>
    <w:p w14:paraId="0E71E1F1">
      <w:pPr>
        <w:pStyle w:val="165"/>
        <w:ind w:left="115"/>
      </w:pPr>
      <w:r>
        <w:t xml:space="preserve"> </w:t>
      </w:r>
    </w:p>
    <w:p w14:paraId="41F58F27">
      <w:pPr>
        <w:pStyle w:val="165"/>
        <w:ind w:left="115"/>
      </w:pPr>
      <w:r>
        <w:t xml:space="preserve">    private void calculateInterest() {</w:t>
      </w:r>
    </w:p>
    <w:p w14:paraId="04819247">
      <w:pPr>
        <w:pStyle w:val="165"/>
        <w:ind w:left="115"/>
      </w:pPr>
      <w:r>
        <w:t xml:space="preserve">        Thread interestThread = new Thread(() -&gt; {</w:t>
      </w:r>
    </w:p>
    <w:p w14:paraId="79D56FBA">
      <w:pPr>
        <w:pStyle w:val="165"/>
        <w:ind w:left="115"/>
      </w:pPr>
      <w:r>
        <w:t xml:space="preserve"> </w:t>
      </w:r>
    </w:p>
    <w:p w14:paraId="0C2C2CC8">
      <w:pPr>
        <w:pStyle w:val="165"/>
        <w:ind w:left="115"/>
      </w:pPr>
      <w:r>
        <w:t xml:space="preserve">            for (Account account : bank.getAccounts()) {</w:t>
      </w:r>
    </w:p>
    <w:p w14:paraId="15BEB207">
      <w:pPr>
        <w:pStyle w:val="165"/>
        <w:ind w:left="115"/>
      </w:pPr>
      <w:r>
        <w:t xml:space="preserve">                if (account instanceof SavingsAccount)</w:t>
      </w:r>
    </w:p>
    <w:p w14:paraId="4FC060F4">
      <w:pPr>
        <w:pStyle w:val="165"/>
        <w:ind w:left="115"/>
      </w:pPr>
      <w:r>
        <w:t xml:space="preserve">                    account.calculateInterest();</w:t>
      </w:r>
    </w:p>
    <w:p w14:paraId="22544324">
      <w:pPr>
        <w:pStyle w:val="165"/>
        <w:ind w:left="115"/>
      </w:pPr>
      <w:r>
        <w:t xml:space="preserve">            }</w:t>
      </w:r>
    </w:p>
    <w:p w14:paraId="15A06F08">
      <w:pPr>
        <w:pStyle w:val="165"/>
        <w:ind w:left="115"/>
      </w:pPr>
      <w:r>
        <w:t xml:space="preserve"> </w:t>
      </w:r>
    </w:p>
    <w:p w14:paraId="46D04D2A">
      <w:pPr>
        <w:pStyle w:val="165"/>
        <w:ind w:left="115"/>
      </w:pPr>
      <w:r>
        <w:t xml:space="preserve">            SwingUtilities.invokeLater(() -&gt;</w:t>
      </w:r>
    </w:p>
    <w:p w14:paraId="402D1422">
      <w:pPr>
        <w:pStyle w:val="165"/>
        <w:ind w:left="115"/>
      </w:pPr>
      <w:r>
        <w:t xml:space="preserve">                    output.append(</w:t>
      </w:r>
    </w:p>
    <w:p w14:paraId="1C6A27F5">
      <w:pPr>
        <w:pStyle w:val="165"/>
        <w:ind w:left="115"/>
      </w:pPr>
      <w:r>
        <w:t xml:space="preserve">                            "Interest calculation completed.\n\n"));</w:t>
      </w:r>
    </w:p>
    <w:p w14:paraId="2F8BA00C">
      <w:pPr>
        <w:pStyle w:val="165"/>
        <w:ind w:left="115"/>
      </w:pPr>
      <w:r>
        <w:t xml:space="preserve">        });</w:t>
      </w:r>
    </w:p>
    <w:p w14:paraId="1A87AF20">
      <w:pPr>
        <w:pStyle w:val="165"/>
        <w:ind w:left="115"/>
      </w:pPr>
      <w:r>
        <w:t xml:space="preserve"> </w:t>
      </w:r>
    </w:p>
    <w:p w14:paraId="62560C08">
      <w:pPr>
        <w:pStyle w:val="165"/>
        <w:ind w:left="115"/>
      </w:pPr>
      <w:r>
        <w:t xml:space="preserve">        interestThread.setPriority(</w:t>
      </w:r>
    </w:p>
    <w:p w14:paraId="1A186B98">
      <w:pPr>
        <w:pStyle w:val="165"/>
        <w:ind w:left="115"/>
      </w:pPr>
      <w:r>
        <w:t xml:space="preserve">                Thread.NORM_PRIORITY + 1);</w:t>
      </w:r>
    </w:p>
    <w:p w14:paraId="35E47425">
      <w:pPr>
        <w:pStyle w:val="165"/>
        <w:ind w:left="115"/>
      </w:pPr>
      <w:r>
        <w:t xml:space="preserve"> </w:t>
      </w:r>
    </w:p>
    <w:p w14:paraId="184885B0">
      <w:pPr>
        <w:pStyle w:val="165"/>
        <w:ind w:left="115"/>
      </w:pPr>
      <w:r>
        <w:t xml:space="preserve">        interestThread.start();</w:t>
      </w:r>
    </w:p>
    <w:p w14:paraId="313D6709">
      <w:pPr>
        <w:pStyle w:val="165"/>
        <w:ind w:left="115"/>
      </w:pPr>
      <w:r>
        <w:t xml:space="preserve"> </w:t>
      </w:r>
    </w:p>
    <w:p w14:paraId="1BA6A3A8">
      <w:pPr>
        <w:pStyle w:val="165"/>
        <w:ind w:left="115"/>
      </w:pPr>
      <w:r>
        <w:t xml:space="preserve">        output.append("Interest thread started...\n");</w:t>
      </w:r>
    </w:p>
    <w:p w14:paraId="62E12046">
      <w:pPr>
        <w:pStyle w:val="165"/>
        <w:ind w:left="115"/>
      </w:pPr>
      <w:r>
        <w:t xml:space="preserve">    }</w:t>
      </w:r>
    </w:p>
    <w:p w14:paraId="719FF8C4">
      <w:pPr>
        <w:pStyle w:val="165"/>
        <w:ind w:left="115"/>
      </w:pPr>
      <w:r>
        <w:t xml:space="preserve"> </w:t>
      </w:r>
    </w:p>
    <w:p w14:paraId="21176127">
      <w:pPr>
        <w:pStyle w:val="165"/>
        <w:ind w:left="115"/>
      </w:pPr>
      <w:r>
        <w:t xml:space="preserve">    private void showError(String message) {</w:t>
      </w:r>
    </w:p>
    <w:p w14:paraId="18F6E904">
      <w:pPr>
        <w:pStyle w:val="165"/>
        <w:ind w:left="115"/>
      </w:pPr>
      <w:r>
        <w:t xml:space="preserve">        output.append("ERROR : " + message + "\n\n");</w:t>
      </w:r>
    </w:p>
    <w:p w14:paraId="5355FBBE">
      <w:pPr>
        <w:pStyle w:val="165"/>
        <w:ind w:left="115"/>
      </w:pPr>
      <w:r>
        <w:t xml:space="preserve"> </w:t>
      </w:r>
    </w:p>
    <w:p w14:paraId="24A79831">
      <w:pPr>
        <w:pStyle w:val="165"/>
        <w:ind w:left="115"/>
      </w:pPr>
      <w:r>
        <w:t xml:space="preserve">        JOptionPane.showMessageDialog(</w:t>
      </w:r>
    </w:p>
    <w:p w14:paraId="4C86666B">
      <w:pPr>
        <w:pStyle w:val="165"/>
        <w:ind w:left="115"/>
      </w:pPr>
      <w:r>
        <w:t xml:space="preserve">                this,</w:t>
      </w:r>
    </w:p>
    <w:p w14:paraId="5B13EFCF">
      <w:pPr>
        <w:pStyle w:val="165"/>
        <w:ind w:left="115"/>
      </w:pPr>
      <w:r>
        <w:t xml:space="preserve">                message,</w:t>
      </w:r>
    </w:p>
    <w:p w14:paraId="26E3C958">
      <w:pPr>
        <w:pStyle w:val="165"/>
        <w:ind w:left="115"/>
      </w:pPr>
      <w:r>
        <w:t xml:space="preserve">                "Bank Error",</w:t>
      </w:r>
    </w:p>
    <w:p w14:paraId="0BAFF316">
      <w:pPr>
        <w:pStyle w:val="165"/>
        <w:ind w:left="115"/>
      </w:pPr>
      <w:r>
        <w:t xml:space="preserve">                JOptionPane.ERROR_MESSAGE);</w:t>
      </w:r>
    </w:p>
    <w:p w14:paraId="780D5CB8">
      <w:pPr>
        <w:pStyle w:val="165"/>
        <w:ind w:left="115"/>
      </w:pPr>
      <w:r>
        <w:t xml:space="preserve">    }</w:t>
      </w:r>
    </w:p>
    <w:p w14:paraId="33AAF4DB">
      <w:pPr>
        <w:pStyle w:val="165"/>
        <w:ind w:left="115"/>
      </w:pPr>
      <w:r>
        <w:t xml:space="preserve"> </w:t>
      </w:r>
    </w:p>
    <w:p w14:paraId="408052B2">
      <w:pPr>
        <w:pStyle w:val="165"/>
        <w:ind w:left="115"/>
      </w:pPr>
      <w:r>
        <w:t xml:space="preserve">    public static void main(String[] args) {</w:t>
      </w:r>
    </w:p>
    <w:p w14:paraId="15F1480A">
      <w:pPr>
        <w:pStyle w:val="165"/>
        <w:ind w:left="115"/>
      </w:pPr>
      <w:r>
        <w:t xml:space="preserve">        SwingUtilities.invokeLater(() -&gt; {</w:t>
      </w:r>
    </w:p>
    <w:p w14:paraId="64656526">
      <w:pPr>
        <w:pStyle w:val="165"/>
        <w:ind w:left="115"/>
      </w:pPr>
      <w:r>
        <w:t xml:space="preserve">            SmartBankManagementSystem system =</w:t>
      </w:r>
    </w:p>
    <w:p w14:paraId="20E64184">
      <w:pPr>
        <w:pStyle w:val="165"/>
        <w:ind w:left="115"/>
      </w:pPr>
      <w:r>
        <w:t xml:space="preserve">                    new SmartBankManagementSystem();</w:t>
      </w:r>
    </w:p>
    <w:p w14:paraId="3C6C2F35">
      <w:pPr>
        <w:pStyle w:val="165"/>
        <w:ind w:left="115"/>
      </w:pPr>
      <w:r>
        <w:t xml:space="preserve">            system.setVisible(true);</w:t>
      </w:r>
    </w:p>
    <w:p w14:paraId="1D5BDE52">
      <w:pPr>
        <w:pStyle w:val="165"/>
        <w:ind w:left="115"/>
      </w:pPr>
      <w:r>
        <w:t xml:space="preserve">        });</w:t>
      </w:r>
    </w:p>
    <w:p w14:paraId="686CB000">
      <w:pPr>
        <w:pStyle w:val="165"/>
        <w:ind w:left="115"/>
      </w:pPr>
      <w:r>
        <w:t xml:space="preserve">    }</w:t>
      </w:r>
    </w:p>
    <w:p w14:paraId="2CA8E364">
      <w:pPr>
        <w:pStyle w:val="165"/>
        <w:ind w:left="115"/>
      </w:pPr>
      <w:r>
        <w:t>}</w:t>
      </w:r>
    </w:p>
    <w:p w14:paraId="662842AD">
      <w:r>
        <w:br w:type="page"/>
      </w:r>
    </w:p>
    <w:p w14:paraId="3192CE66">
      <w:pPr>
        <w:pStyle w:val="2"/>
      </w:pPr>
      <w:r>
        <w:t>7. Test Cases and Expected vs. Actual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64A4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804F9F1">
            <w:r>
              <w:rPr>
                <w:sz w:val="15"/>
              </w:rPr>
              <w:t>TC-ID</w:t>
            </w:r>
          </w:p>
        </w:tc>
        <w:tc>
          <w:tcPr>
            <w:tcW w:w="1656" w:type="dxa"/>
            <w:vAlign w:val="center"/>
          </w:tcPr>
          <w:p w14:paraId="21F5790E">
            <w:r>
              <w:rPr>
                <w:sz w:val="15"/>
              </w:rPr>
              <w:t>Scenario</w:t>
            </w:r>
          </w:p>
        </w:tc>
        <w:tc>
          <w:tcPr>
            <w:tcW w:w="1656" w:type="dxa"/>
            <w:vAlign w:val="center"/>
          </w:tcPr>
          <w:p w14:paraId="6131D424">
            <w:r>
              <w:rPr>
                <w:sz w:val="15"/>
              </w:rPr>
              <w:t>Input / Action</w:t>
            </w:r>
          </w:p>
        </w:tc>
        <w:tc>
          <w:tcPr>
            <w:tcW w:w="1656" w:type="dxa"/>
            <w:vAlign w:val="center"/>
          </w:tcPr>
          <w:p w14:paraId="4FA462E9">
            <w:r>
              <w:rPr>
                <w:sz w:val="15"/>
              </w:rPr>
              <w:t>Expected Result</w:t>
            </w:r>
          </w:p>
        </w:tc>
        <w:tc>
          <w:tcPr>
            <w:tcW w:w="1656" w:type="dxa"/>
            <w:vAlign w:val="center"/>
          </w:tcPr>
          <w:p w14:paraId="70736BD1">
            <w:r>
              <w:rPr>
                <w:sz w:val="15"/>
              </w:rPr>
              <w:t>Actual Result</w:t>
            </w:r>
          </w:p>
        </w:tc>
        <w:tc>
          <w:tcPr>
            <w:tcW w:w="1656" w:type="dxa"/>
            <w:vAlign w:val="center"/>
          </w:tcPr>
          <w:p w14:paraId="16FC35B4">
            <w:r>
              <w:rPr>
                <w:sz w:val="15"/>
              </w:rPr>
              <w:t>Status</w:t>
            </w:r>
          </w:p>
        </w:tc>
      </w:tr>
      <w:tr w14:paraId="0DB5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582B81E">
            <w:r>
              <w:rPr>
                <w:sz w:val="15"/>
              </w:rPr>
              <w:t>TC-01</w:t>
            </w:r>
          </w:p>
        </w:tc>
        <w:tc>
          <w:tcPr>
            <w:tcW w:w="1656" w:type="dxa"/>
            <w:vAlign w:val="center"/>
          </w:tcPr>
          <w:p w14:paraId="22DE159E">
            <w:r>
              <w:rPr>
                <w:sz w:val="15"/>
              </w:rPr>
              <w:t>Create Savings Account</w:t>
            </w:r>
          </w:p>
        </w:tc>
        <w:tc>
          <w:tcPr>
            <w:tcW w:w="1656" w:type="dxa"/>
            <w:vAlign w:val="center"/>
          </w:tcPr>
          <w:p w14:paraId="3CF00326">
            <w:r>
              <w:rPr>
                <w:sz w:val="15"/>
              </w:rPr>
              <w:t>1001, Gautham, Savings</w:t>
            </w:r>
          </w:p>
        </w:tc>
        <w:tc>
          <w:tcPr>
            <w:tcW w:w="1656" w:type="dxa"/>
            <w:vAlign w:val="center"/>
          </w:tcPr>
          <w:p w14:paraId="5EB59DD9">
            <w:r>
              <w:rPr>
                <w:sz w:val="15"/>
              </w:rPr>
              <w:t>Account created</w:t>
            </w:r>
          </w:p>
        </w:tc>
        <w:tc>
          <w:tcPr>
            <w:tcW w:w="1656" w:type="dxa"/>
            <w:vAlign w:val="center"/>
          </w:tcPr>
          <w:p w14:paraId="78756DE3">
            <w:r>
              <w:rPr>
                <w:sz w:val="15"/>
              </w:rPr>
              <w:t>Account created successfully</w:t>
            </w:r>
          </w:p>
        </w:tc>
        <w:tc>
          <w:tcPr>
            <w:tcW w:w="1656" w:type="dxa"/>
            <w:vAlign w:val="center"/>
          </w:tcPr>
          <w:p w14:paraId="4C05986C">
            <w:r>
              <w:rPr>
                <w:sz w:val="15"/>
              </w:rPr>
              <w:t>PASS</w:t>
            </w:r>
          </w:p>
        </w:tc>
      </w:tr>
      <w:tr w14:paraId="2857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DFB82A8">
            <w:r>
              <w:rPr>
                <w:sz w:val="15"/>
              </w:rPr>
              <w:t>TC-02</w:t>
            </w:r>
          </w:p>
        </w:tc>
        <w:tc>
          <w:tcPr>
            <w:tcW w:w="1656" w:type="dxa"/>
            <w:vAlign w:val="center"/>
          </w:tcPr>
          <w:p w14:paraId="34D063A3">
            <w:r>
              <w:rPr>
                <w:sz w:val="15"/>
              </w:rPr>
              <w:t>Duplicate Account</w:t>
            </w:r>
          </w:p>
        </w:tc>
        <w:tc>
          <w:tcPr>
            <w:tcW w:w="1656" w:type="dxa"/>
            <w:vAlign w:val="center"/>
          </w:tcPr>
          <w:p w14:paraId="398B40C1">
            <w:r>
              <w:rPr>
                <w:sz w:val="15"/>
              </w:rPr>
              <w:t>Create 1001 again</w:t>
            </w:r>
          </w:p>
        </w:tc>
        <w:tc>
          <w:tcPr>
            <w:tcW w:w="1656" w:type="dxa"/>
            <w:vAlign w:val="center"/>
          </w:tcPr>
          <w:p w14:paraId="2E3FEC1A">
            <w:r>
              <w:rPr>
                <w:sz w:val="15"/>
              </w:rPr>
              <w:t>Duplicate account error</w:t>
            </w:r>
          </w:p>
        </w:tc>
        <w:tc>
          <w:tcPr>
            <w:tcW w:w="1656" w:type="dxa"/>
            <w:vAlign w:val="center"/>
          </w:tcPr>
          <w:p w14:paraId="65517FEE">
            <w:r>
              <w:rPr>
                <w:sz w:val="15"/>
              </w:rPr>
              <w:t>Duplicate account error displayed</w:t>
            </w:r>
          </w:p>
        </w:tc>
        <w:tc>
          <w:tcPr>
            <w:tcW w:w="1656" w:type="dxa"/>
            <w:vAlign w:val="center"/>
          </w:tcPr>
          <w:p w14:paraId="02A5A92D">
            <w:r>
              <w:rPr>
                <w:sz w:val="15"/>
              </w:rPr>
              <w:t>PASS</w:t>
            </w:r>
          </w:p>
        </w:tc>
      </w:tr>
      <w:tr w14:paraId="0DDB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EBC1899">
            <w:r>
              <w:rPr>
                <w:sz w:val="15"/>
              </w:rPr>
              <w:t>TC-03</w:t>
            </w:r>
          </w:p>
        </w:tc>
        <w:tc>
          <w:tcPr>
            <w:tcW w:w="1656" w:type="dxa"/>
            <w:vAlign w:val="center"/>
          </w:tcPr>
          <w:p w14:paraId="2108942E">
            <w:r>
              <w:rPr>
                <w:sz w:val="15"/>
              </w:rPr>
              <w:t>Deposit</w:t>
            </w:r>
          </w:p>
        </w:tc>
        <w:tc>
          <w:tcPr>
            <w:tcW w:w="1656" w:type="dxa"/>
            <w:vAlign w:val="center"/>
          </w:tcPr>
          <w:p w14:paraId="61296015">
            <w:r>
              <w:rPr>
                <w:sz w:val="15"/>
              </w:rPr>
              <w:t>Deposit 5000 to 1001</w:t>
            </w:r>
          </w:p>
        </w:tc>
        <w:tc>
          <w:tcPr>
            <w:tcW w:w="1656" w:type="dxa"/>
            <w:vAlign w:val="center"/>
          </w:tcPr>
          <w:p w14:paraId="0B57E863">
            <w:r>
              <w:rPr>
                <w:sz w:val="15"/>
              </w:rPr>
              <w:t>Balance = 5000</w:t>
            </w:r>
          </w:p>
        </w:tc>
        <w:tc>
          <w:tcPr>
            <w:tcW w:w="1656" w:type="dxa"/>
            <w:vAlign w:val="center"/>
          </w:tcPr>
          <w:p w14:paraId="467AE0E0">
            <w:r>
              <w:rPr>
                <w:sz w:val="15"/>
              </w:rPr>
              <w:t>Balance = 5000</w:t>
            </w:r>
          </w:p>
        </w:tc>
        <w:tc>
          <w:tcPr>
            <w:tcW w:w="1656" w:type="dxa"/>
            <w:vAlign w:val="center"/>
          </w:tcPr>
          <w:p w14:paraId="7311D314">
            <w:r>
              <w:rPr>
                <w:sz w:val="15"/>
              </w:rPr>
              <w:t>PASS</w:t>
            </w:r>
          </w:p>
        </w:tc>
      </w:tr>
      <w:tr w14:paraId="17F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DBF24A7">
            <w:r>
              <w:rPr>
                <w:sz w:val="15"/>
              </w:rPr>
              <w:t>TC-04</w:t>
            </w:r>
          </w:p>
        </w:tc>
        <w:tc>
          <w:tcPr>
            <w:tcW w:w="1656" w:type="dxa"/>
            <w:vAlign w:val="center"/>
          </w:tcPr>
          <w:p w14:paraId="68EDF0D5">
            <w:r>
              <w:rPr>
                <w:sz w:val="15"/>
              </w:rPr>
              <w:t>Withdrawal</w:t>
            </w:r>
          </w:p>
        </w:tc>
        <w:tc>
          <w:tcPr>
            <w:tcW w:w="1656" w:type="dxa"/>
            <w:vAlign w:val="center"/>
          </w:tcPr>
          <w:p w14:paraId="0B3D173D">
            <w:r>
              <w:rPr>
                <w:sz w:val="15"/>
              </w:rPr>
              <w:t>Withdraw 1500 from 1001</w:t>
            </w:r>
          </w:p>
        </w:tc>
        <w:tc>
          <w:tcPr>
            <w:tcW w:w="1656" w:type="dxa"/>
            <w:vAlign w:val="center"/>
          </w:tcPr>
          <w:p w14:paraId="41B13C4D">
            <w:r>
              <w:rPr>
                <w:sz w:val="15"/>
              </w:rPr>
              <w:t>Balance = 3500</w:t>
            </w:r>
          </w:p>
        </w:tc>
        <w:tc>
          <w:tcPr>
            <w:tcW w:w="1656" w:type="dxa"/>
            <w:vAlign w:val="center"/>
          </w:tcPr>
          <w:p w14:paraId="47633834">
            <w:r>
              <w:rPr>
                <w:sz w:val="15"/>
              </w:rPr>
              <w:t>Balance = 3500</w:t>
            </w:r>
          </w:p>
        </w:tc>
        <w:tc>
          <w:tcPr>
            <w:tcW w:w="1656" w:type="dxa"/>
            <w:vAlign w:val="center"/>
          </w:tcPr>
          <w:p w14:paraId="447001C0">
            <w:r>
              <w:rPr>
                <w:sz w:val="15"/>
              </w:rPr>
              <w:t>PASS</w:t>
            </w:r>
          </w:p>
        </w:tc>
      </w:tr>
      <w:tr w14:paraId="5809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24AC15F">
            <w:r>
              <w:rPr>
                <w:sz w:val="15"/>
              </w:rPr>
              <w:t>TC-05</w:t>
            </w:r>
          </w:p>
        </w:tc>
        <w:tc>
          <w:tcPr>
            <w:tcW w:w="1656" w:type="dxa"/>
            <w:vAlign w:val="center"/>
          </w:tcPr>
          <w:p w14:paraId="18E940D7">
            <w:r>
              <w:rPr>
                <w:sz w:val="15"/>
              </w:rPr>
              <w:t>Insufficient Balance</w:t>
            </w:r>
          </w:p>
        </w:tc>
        <w:tc>
          <w:tcPr>
            <w:tcW w:w="1656" w:type="dxa"/>
            <w:vAlign w:val="center"/>
          </w:tcPr>
          <w:p w14:paraId="47693E17">
            <w:r>
              <w:rPr>
                <w:sz w:val="15"/>
              </w:rPr>
              <w:t>Withdraw 5000 from balance 3500</w:t>
            </w:r>
          </w:p>
        </w:tc>
        <w:tc>
          <w:tcPr>
            <w:tcW w:w="1656" w:type="dxa"/>
            <w:vAlign w:val="center"/>
          </w:tcPr>
          <w:p w14:paraId="2B7FC4DC">
            <w:r>
              <w:rPr>
                <w:sz w:val="15"/>
              </w:rPr>
              <w:t>Insufficient balance error</w:t>
            </w:r>
          </w:p>
        </w:tc>
        <w:tc>
          <w:tcPr>
            <w:tcW w:w="1656" w:type="dxa"/>
            <w:vAlign w:val="center"/>
          </w:tcPr>
          <w:p w14:paraId="5FAFF0DB">
            <w:r>
              <w:rPr>
                <w:sz w:val="15"/>
              </w:rPr>
              <w:t>Error displayed</w:t>
            </w:r>
          </w:p>
        </w:tc>
        <w:tc>
          <w:tcPr>
            <w:tcW w:w="1656" w:type="dxa"/>
            <w:vAlign w:val="center"/>
          </w:tcPr>
          <w:p w14:paraId="7BB7DF97">
            <w:r>
              <w:rPr>
                <w:sz w:val="15"/>
              </w:rPr>
              <w:t>PASS</w:t>
            </w:r>
          </w:p>
        </w:tc>
      </w:tr>
      <w:tr w14:paraId="48BB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4AB47FE">
            <w:r>
              <w:rPr>
                <w:sz w:val="15"/>
              </w:rPr>
              <w:t>TC-06</w:t>
            </w:r>
          </w:p>
        </w:tc>
        <w:tc>
          <w:tcPr>
            <w:tcW w:w="1656" w:type="dxa"/>
            <w:vAlign w:val="center"/>
          </w:tcPr>
          <w:p w14:paraId="39F57FB0">
            <w:r>
              <w:rPr>
                <w:sz w:val="15"/>
              </w:rPr>
              <w:t>Invalid Amount</w:t>
            </w:r>
          </w:p>
        </w:tc>
        <w:tc>
          <w:tcPr>
            <w:tcW w:w="1656" w:type="dxa"/>
            <w:vAlign w:val="center"/>
          </w:tcPr>
          <w:p w14:paraId="1A30676B">
            <w:r>
              <w:rPr>
                <w:sz w:val="15"/>
              </w:rPr>
              <w:t>Deposit -100</w:t>
            </w:r>
          </w:p>
        </w:tc>
        <w:tc>
          <w:tcPr>
            <w:tcW w:w="1656" w:type="dxa"/>
            <w:vAlign w:val="center"/>
          </w:tcPr>
          <w:p w14:paraId="4DFC3D9A">
            <w:r>
              <w:rPr>
                <w:sz w:val="15"/>
              </w:rPr>
              <w:t>Invalid amount error</w:t>
            </w:r>
          </w:p>
        </w:tc>
        <w:tc>
          <w:tcPr>
            <w:tcW w:w="1656" w:type="dxa"/>
            <w:vAlign w:val="center"/>
          </w:tcPr>
          <w:p w14:paraId="60D40C98">
            <w:r>
              <w:rPr>
                <w:sz w:val="15"/>
              </w:rPr>
              <w:t>Error displayed</w:t>
            </w:r>
          </w:p>
        </w:tc>
        <w:tc>
          <w:tcPr>
            <w:tcW w:w="1656" w:type="dxa"/>
            <w:vAlign w:val="center"/>
          </w:tcPr>
          <w:p w14:paraId="41F40048">
            <w:r>
              <w:rPr>
                <w:sz w:val="15"/>
              </w:rPr>
              <w:t>PASS</w:t>
            </w:r>
          </w:p>
        </w:tc>
      </w:tr>
      <w:tr w14:paraId="28D3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F3F19F3">
            <w:r>
              <w:rPr>
                <w:sz w:val="15"/>
              </w:rPr>
              <w:t>TC-07</w:t>
            </w:r>
          </w:p>
        </w:tc>
        <w:tc>
          <w:tcPr>
            <w:tcW w:w="1656" w:type="dxa"/>
            <w:vAlign w:val="center"/>
          </w:tcPr>
          <w:p w14:paraId="12D35D9D">
            <w:r>
              <w:rPr>
                <w:sz w:val="15"/>
              </w:rPr>
              <w:t>Second Account</w:t>
            </w:r>
          </w:p>
        </w:tc>
        <w:tc>
          <w:tcPr>
            <w:tcW w:w="1656" w:type="dxa"/>
            <w:vAlign w:val="center"/>
          </w:tcPr>
          <w:p w14:paraId="51BB1DCF">
            <w:r>
              <w:rPr>
                <w:sz w:val="15"/>
              </w:rPr>
              <w:t>1002, Arun, Checking</w:t>
            </w:r>
          </w:p>
        </w:tc>
        <w:tc>
          <w:tcPr>
            <w:tcW w:w="1656" w:type="dxa"/>
            <w:vAlign w:val="center"/>
          </w:tcPr>
          <w:p w14:paraId="12737CDF">
            <w:r>
              <w:rPr>
                <w:sz w:val="15"/>
              </w:rPr>
              <w:t>Account created</w:t>
            </w:r>
          </w:p>
        </w:tc>
        <w:tc>
          <w:tcPr>
            <w:tcW w:w="1656" w:type="dxa"/>
            <w:vAlign w:val="center"/>
          </w:tcPr>
          <w:p w14:paraId="738A3559">
            <w:r>
              <w:rPr>
                <w:sz w:val="15"/>
              </w:rPr>
              <w:t>Account created successfully</w:t>
            </w:r>
          </w:p>
        </w:tc>
        <w:tc>
          <w:tcPr>
            <w:tcW w:w="1656" w:type="dxa"/>
            <w:vAlign w:val="center"/>
          </w:tcPr>
          <w:p w14:paraId="182D9C55">
            <w:r>
              <w:rPr>
                <w:sz w:val="15"/>
              </w:rPr>
              <w:t>PASS</w:t>
            </w:r>
          </w:p>
        </w:tc>
      </w:tr>
      <w:tr w14:paraId="071E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8550550">
            <w:r>
              <w:rPr>
                <w:sz w:val="15"/>
              </w:rPr>
              <w:t>TC-08</w:t>
            </w:r>
          </w:p>
        </w:tc>
        <w:tc>
          <w:tcPr>
            <w:tcW w:w="1656" w:type="dxa"/>
            <w:vAlign w:val="center"/>
          </w:tcPr>
          <w:p w14:paraId="00B9B026">
            <w:r>
              <w:rPr>
                <w:sz w:val="15"/>
              </w:rPr>
              <w:t>Transfer</w:t>
            </w:r>
          </w:p>
        </w:tc>
        <w:tc>
          <w:tcPr>
            <w:tcW w:w="1656" w:type="dxa"/>
            <w:vAlign w:val="center"/>
          </w:tcPr>
          <w:p w14:paraId="6EA74C5D">
            <w:r>
              <w:rPr>
                <w:sz w:val="15"/>
              </w:rPr>
              <w:t>Transfer 1000 from 1001 to 1002</w:t>
            </w:r>
          </w:p>
        </w:tc>
        <w:tc>
          <w:tcPr>
            <w:tcW w:w="1656" w:type="dxa"/>
            <w:vAlign w:val="center"/>
          </w:tcPr>
          <w:p w14:paraId="23296C39">
            <w:r>
              <w:rPr>
                <w:sz w:val="15"/>
              </w:rPr>
              <w:t>1000 deducted and credited</w:t>
            </w:r>
          </w:p>
        </w:tc>
        <w:tc>
          <w:tcPr>
            <w:tcW w:w="1656" w:type="dxa"/>
            <w:vAlign w:val="center"/>
          </w:tcPr>
          <w:p w14:paraId="07297D09">
            <w:r>
              <w:rPr>
                <w:sz w:val="15"/>
              </w:rPr>
              <w:t>Transfer successful</w:t>
            </w:r>
          </w:p>
        </w:tc>
        <w:tc>
          <w:tcPr>
            <w:tcW w:w="1656" w:type="dxa"/>
            <w:vAlign w:val="center"/>
          </w:tcPr>
          <w:p w14:paraId="5DAE69D5">
            <w:r>
              <w:rPr>
                <w:sz w:val="15"/>
              </w:rPr>
              <w:t>PASS</w:t>
            </w:r>
          </w:p>
        </w:tc>
      </w:tr>
      <w:tr w14:paraId="7AD0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7823E39">
            <w:r>
              <w:rPr>
                <w:sz w:val="15"/>
              </w:rPr>
              <w:t>TC-09</w:t>
            </w:r>
          </w:p>
        </w:tc>
        <w:tc>
          <w:tcPr>
            <w:tcW w:w="1656" w:type="dxa"/>
            <w:vAlign w:val="center"/>
          </w:tcPr>
          <w:p w14:paraId="6A99F017">
            <w:r>
              <w:rPr>
                <w:sz w:val="15"/>
              </w:rPr>
              <w:t>Save Data</w:t>
            </w:r>
          </w:p>
        </w:tc>
        <w:tc>
          <w:tcPr>
            <w:tcW w:w="1656" w:type="dxa"/>
            <w:vAlign w:val="center"/>
          </w:tcPr>
          <w:p w14:paraId="2E9C84F6">
            <w:r>
              <w:rPr>
                <w:sz w:val="15"/>
              </w:rPr>
              <w:t>Click Save Data</w:t>
            </w:r>
          </w:p>
        </w:tc>
        <w:tc>
          <w:tcPr>
            <w:tcW w:w="1656" w:type="dxa"/>
            <w:vAlign w:val="center"/>
          </w:tcPr>
          <w:p w14:paraId="45A5ACB4">
            <w:r>
              <w:rPr>
                <w:sz w:val="15"/>
              </w:rPr>
              <w:t>bankdata.dat created</w:t>
            </w:r>
          </w:p>
        </w:tc>
        <w:tc>
          <w:tcPr>
            <w:tcW w:w="1656" w:type="dxa"/>
            <w:vAlign w:val="center"/>
          </w:tcPr>
          <w:p w14:paraId="7FDF5F56">
            <w:r>
              <w:rPr>
                <w:sz w:val="15"/>
              </w:rPr>
              <w:t>Bank data saved</w:t>
            </w:r>
          </w:p>
        </w:tc>
        <w:tc>
          <w:tcPr>
            <w:tcW w:w="1656" w:type="dxa"/>
            <w:vAlign w:val="center"/>
          </w:tcPr>
          <w:p w14:paraId="3759604D">
            <w:r>
              <w:rPr>
                <w:sz w:val="15"/>
              </w:rPr>
              <w:t>PASS</w:t>
            </w:r>
          </w:p>
        </w:tc>
      </w:tr>
      <w:tr w14:paraId="14A4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22B1B38">
            <w:r>
              <w:rPr>
                <w:sz w:val="15"/>
              </w:rPr>
              <w:t>TC-10</w:t>
            </w:r>
          </w:p>
        </w:tc>
        <w:tc>
          <w:tcPr>
            <w:tcW w:w="1656" w:type="dxa"/>
            <w:vAlign w:val="center"/>
          </w:tcPr>
          <w:p w14:paraId="6AC00517">
            <w:r>
              <w:rPr>
                <w:sz w:val="15"/>
              </w:rPr>
              <w:t>Interest Thread</w:t>
            </w:r>
          </w:p>
        </w:tc>
        <w:tc>
          <w:tcPr>
            <w:tcW w:w="1656" w:type="dxa"/>
            <w:vAlign w:val="center"/>
          </w:tcPr>
          <w:p w14:paraId="639023B6">
            <w:r>
              <w:rPr>
                <w:sz w:val="15"/>
              </w:rPr>
              <w:t>Click Calculate Interest</w:t>
            </w:r>
          </w:p>
        </w:tc>
        <w:tc>
          <w:tcPr>
            <w:tcW w:w="1656" w:type="dxa"/>
            <w:vAlign w:val="center"/>
          </w:tcPr>
          <w:p w14:paraId="2BB6ED96">
            <w:r>
              <w:rPr>
                <w:sz w:val="15"/>
              </w:rPr>
              <w:t>Savings interest calculated</w:t>
            </w:r>
          </w:p>
        </w:tc>
        <w:tc>
          <w:tcPr>
            <w:tcW w:w="1656" w:type="dxa"/>
            <w:vAlign w:val="center"/>
          </w:tcPr>
          <w:p w14:paraId="23C55F9F">
            <w:r>
              <w:rPr>
                <w:sz w:val="15"/>
              </w:rPr>
              <w:t>Thread completed</w:t>
            </w:r>
          </w:p>
        </w:tc>
        <w:tc>
          <w:tcPr>
            <w:tcW w:w="1656" w:type="dxa"/>
            <w:vAlign w:val="center"/>
          </w:tcPr>
          <w:p w14:paraId="65F21F37">
            <w:r>
              <w:rPr>
                <w:sz w:val="15"/>
              </w:rPr>
              <w:t>PASS</w:t>
            </w:r>
          </w:p>
        </w:tc>
      </w:tr>
    </w:tbl>
    <w:p w14:paraId="03F47128">
      <w:r>
        <w:t>Validation Summary: The system validates account existence, unique account numbers, positive monetary amounts and sufficient balance. Synchronization is applied to the central Bank operations and account balance methods to reduce the possibility of inconsistent shared state during concurrent execution.</w:t>
      </w:r>
    </w:p>
    <w:p w14:paraId="53A5CF91">
      <w:pPr>
        <w:pStyle w:val="2"/>
      </w:pPr>
      <w:r>
        <w:t>8. Execution Screenshots / Output</w:t>
      </w:r>
    </w:p>
    <w:p w14:paraId="49C30E90">
      <w:r>
        <w:drawing>
          <wp:inline distT="0" distB="0" distL="0" distR="0">
            <wp:extent cx="6309360" cy="3305810"/>
            <wp:effectExtent l="0" t="0" r="0" b="8890"/>
            <wp:docPr id="214737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7622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09360" cy="3305810"/>
                    </a:xfrm>
                    <a:prstGeom prst="rect">
                      <a:avLst/>
                    </a:prstGeom>
                    <a:noFill/>
                    <a:ln>
                      <a:noFill/>
                    </a:ln>
                  </pic:spPr>
                </pic:pic>
              </a:graphicData>
            </a:graphic>
          </wp:inline>
        </w:drawing>
      </w:r>
    </w:p>
    <w:p w14:paraId="2CFEFF66"/>
    <w:p w14:paraId="76B678D7"/>
    <w:p w14:paraId="22033748"/>
    <w:p w14:paraId="102B24AF"/>
    <w:p w14:paraId="2A213B60"/>
    <w:p w14:paraId="7D385088">
      <w:r>
        <w:drawing>
          <wp:inline distT="0" distB="0" distL="0" distR="0">
            <wp:extent cx="6309360" cy="3246120"/>
            <wp:effectExtent l="0" t="0" r="0" b="0"/>
            <wp:docPr id="1178165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541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09360" cy="3246120"/>
                    </a:xfrm>
                    <a:prstGeom prst="rect">
                      <a:avLst/>
                    </a:prstGeom>
                    <a:noFill/>
                    <a:ln>
                      <a:noFill/>
                    </a:ln>
                  </pic:spPr>
                </pic:pic>
              </a:graphicData>
            </a:graphic>
          </wp:inline>
        </w:drawing>
      </w:r>
    </w:p>
    <w:p w14:paraId="0DF02F08"/>
    <w:p w14:paraId="70F7B7CE">
      <w:pPr>
        <w:pStyle w:val="2"/>
      </w:pPr>
      <w:r>
        <w:t>9. Analysis and Discussion</w:t>
      </w:r>
    </w:p>
    <w:p w14:paraId="6A5352D8">
      <w:pPr>
        <w:pStyle w:val="3"/>
      </w:pPr>
      <w:r>
        <w:t>9.1 In-Depth Analysis of Java Concepts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80C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99E0FCC">
            <w:r>
              <w:rPr>
                <w:sz w:val="17"/>
              </w:rPr>
              <w:t>Evaluation Metric</w:t>
            </w:r>
          </w:p>
        </w:tc>
        <w:tc>
          <w:tcPr>
            <w:tcW w:w="4968" w:type="dxa"/>
            <w:vAlign w:val="center"/>
          </w:tcPr>
          <w:p w14:paraId="5FD0CB17">
            <w:r>
              <w:rPr>
                <w:sz w:val="17"/>
              </w:rPr>
              <w:t>Implementation in Smart Bank System</w:t>
            </w:r>
          </w:p>
        </w:tc>
      </w:tr>
      <w:tr w14:paraId="26EF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D663A4">
            <w:r>
              <w:rPr>
                <w:sz w:val="17"/>
              </w:rPr>
              <w:t>Object-Oriented Design</w:t>
            </w:r>
          </w:p>
        </w:tc>
        <w:tc>
          <w:tcPr>
            <w:tcW w:w="4968" w:type="dxa"/>
            <w:vAlign w:val="center"/>
          </w:tcPr>
          <w:p w14:paraId="1FB9689E">
            <w:r>
              <w:rPr>
                <w:sz w:val="17"/>
              </w:rPr>
              <w:t>Account abstraction with SavingsAccount and CheckingAccount subclasses</w:t>
            </w:r>
          </w:p>
        </w:tc>
      </w:tr>
      <w:tr w14:paraId="5C25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C38DC3">
            <w:r>
              <w:rPr>
                <w:sz w:val="17"/>
              </w:rPr>
              <w:t>Code Reusability</w:t>
            </w:r>
          </w:p>
        </w:tc>
        <w:tc>
          <w:tcPr>
            <w:tcW w:w="4968" w:type="dxa"/>
            <w:vAlign w:val="center"/>
          </w:tcPr>
          <w:p w14:paraId="4C22550B">
            <w:r>
              <w:rPr>
                <w:sz w:val="17"/>
              </w:rPr>
              <w:t>Common deposit, withdrawal and transaction logic is implemented once in Account</w:t>
            </w:r>
          </w:p>
        </w:tc>
      </w:tr>
      <w:tr w14:paraId="6E10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D522D3">
            <w:r>
              <w:rPr>
                <w:sz w:val="17"/>
              </w:rPr>
              <w:t>Data Access</w:t>
            </w:r>
          </w:p>
        </w:tc>
        <w:tc>
          <w:tcPr>
            <w:tcW w:w="4968" w:type="dxa"/>
            <w:vAlign w:val="center"/>
          </w:tcPr>
          <w:p w14:paraId="42A5CF58">
            <w:r>
              <w:rPr>
                <w:sz w:val="17"/>
              </w:rPr>
              <w:t>HashMap provides average O(1) account-number lookup</w:t>
            </w:r>
          </w:p>
        </w:tc>
      </w:tr>
      <w:tr w14:paraId="09C5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0E27866">
            <w:r>
              <w:rPr>
                <w:sz w:val="17"/>
              </w:rPr>
              <w:t>Ordered Records</w:t>
            </w:r>
          </w:p>
        </w:tc>
        <w:tc>
          <w:tcPr>
            <w:tcW w:w="4968" w:type="dxa"/>
            <w:vAlign w:val="center"/>
          </w:tcPr>
          <w:p w14:paraId="0B319FA0">
            <w:r>
              <w:rPr>
                <w:sz w:val="17"/>
              </w:rPr>
              <w:t>ArrayList maintains account and transaction insertion order</w:t>
            </w:r>
          </w:p>
        </w:tc>
      </w:tr>
      <w:tr w14:paraId="3FC6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497D6F9">
            <w:r>
              <w:rPr>
                <w:sz w:val="17"/>
              </w:rPr>
              <w:t>Type Safety</w:t>
            </w:r>
          </w:p>
        </w:tc>
        <w:tc>
          <w:tcPr>
            <w:tcW w:w="4968" w:type="dxa"/>
            <w:vAlign w:val="center"/>
          </w:tcPr>
          <w:p w14:paraId="001EFC6B">
            <w:r>
              <w:rPr>
                <w:sz w:val="17"/>
              </w:rPr>
              <w:t>Generics are used with List&lt;Account&gt; and collection types</w:t>
            </w:r>
          </w:p>
        </w:tc>
      </w:tr>
      <w:tr w14:paraId="3006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5288C20">
            <w:r>
              <w:rPr>
                <w:sz w:val="17"/>
              </w:rPr>
              <w:t>Error Handling</w:t>
            </w:r>
          </w:p>
        </w:tc>
        <w:tc>
          <w:tcPr>
            <w:tcW w:w="4968" w:type="dxa"/>
            <w:vAlign w:val="center"/>
          </w:tcPr>
          <w:p w14:paraId="6F9486DB">
            <w:r>
              <w:rPr>
                <w:sz w:val="17"/>
              </w:rPr>
              <w:t>Custom exceptions provide specific validation messages</w:t>
            </w:r>
          </w:p>
        </w:tc>
      </w:tr>
      <w:tr w14:paraId="44D2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399D697">
            <w:r>
              <w:rPr>
                <w:sz w:val="17"/>
              </w:rPr>
              <w:t>Concurrency</w:t>
            </w:r>
          </w:p>
        </w:tc>
        <w:tc>
          <w:tcPr>
            <w:tcW w:w="4968" w:type="dxa"/>
            <w:vAlign w:val="center"/>
          </w:tcPr>
          <w:p w14:paraId="3FCA0944">
            <w:r>
              <w:rPr>
                <w:sz w:val="17"/>
              </w:rPr>
              <w:t>Thread executes interest calculation separately</w:t>
            </w:r>
          </w:p>
        </w:tc>
      </w:tr>
      <w:tr w14:paraId="4CC7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vAlign w:val="center"/>
          </w:tcPr>
          <w:p w14:paraId="5228A5D7">
            <w:r>
              <w:rPr>
                <w:sz w:val="17"/>
              </w:rPr>
              <w:t>Synchronization</w:t>
            </w:r>
          </w:p>
        </w:tc>
        <w:tc>
          <w:tcPr>
            <w:tcW w:w="4968" w:type="dxa"/>
            <w:vAlign w:val="center"/>
          </w:tcPr>
          <w:p w14:paraId="7C6F16B9">
            <w:r>
              <w:rPr>
                <w:sz w:val="17"/>
              </w:rPr>
              <w:t>synchronized methods protect shared bank/account state</w:t>
            </w:r>
          </w:p>
        </w:tc>
      </w:tr>
      <w:tr w14:paraId="1AD0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55BA2B">
            <w:r>
              <w:rPr>
                <w:sz w:val="17"/>
              </w:rPr>
              <w:t>GUI</w:t>
            </w:r>
          </w:p>
        </w:tc>
        <w:tc>
          <w:tcPr>
            <w:tcW w:w="4968" w:type="dxa"/>
            <w:vAlign w:val="center"/>
          </w:tcPr>
          <w:p w14:paraId="2AD3CF9A">
            <w:r>
              <w:rPr>
                <w:sz w:val="17"/>
              </w:rPr>
              <w:t>Swing components and ActionListeners provide event-driven interaction</w:t>
            </w:r>
          </w:p>
        </w:tc>
      </w:tr>
      <w:tr w14:paraId="04EAF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D506C0">
            <w:r>
              <w:rPr>
                <w:sz w:val="17"/>
              </w:rPr>
              <w:t>Persistence</w:t>
            </w:r>
          </w:p>
        </w:tc>
        <w:tc>
          <w:tcPr>
            <w:tcW w:w="4968" w:type="dxa"/>
            <w:vAlign w:val="center"/>
          </w:tcPr>
          <w:p w14:paraId="5F70C964">
            <w:r>
              <w:rPr>
                <w:sz w:val="17"/>
              </w:rPr>
              <w:t>Object serialization stores and restores the Bank object</w:t>
            </w:r>
          </w:p>
        </w:tc>
      </w:tr>
    </w:tbl>
    <w:p w14:paraId="4470498E">
      <w:pPr>
        <w:pStyle w:val="3"/>
      </w:pPr>
      <w:r>
        <w:t>9.2 Importance of Exception Handling</w:t>
      </w:r>
    </w:p>
    <w:p w14:paraId="22C2AC32">
      <w:r>
        <w:t>Banking operations must not silently accept invalid values. The application therefore uses custom exceptions for invalid account numbers, invalid monetary amounts and insufficient balance. This separates normal application flow from error conditions and makes validation messages clear to the user.</w:t>
      </w:r>
    </w:p>
    <w:p w14:paraId="2154CB50">
      <w:pPr>
        <w:pStyle w:val="3"/>
      </w:pPr>
      <w:r>
        <w:t>9.3 Importance of Multithreading and Synchronization</w:t>
      </w:r>
    </w:p>
    <w:p w14:paraId="4D088B09">
      <w:r>
        <w:t>A banking system can receive operations from multiple sources. If two operations modify the same balance simultaneously without protection, the final balance may become incorrect. The Bank transfer operation and Account balance operations are synchronized so that critical updates are performed safely. Interest calculation is demonstrated using a separate thread, and thread priority is explicitly set.</w:t>
      </w:r>
    </w:p>
    <w:p w14:paraId="5BCAC357">
      <w:pPr>
        <w:pStyle w:val="3"/>
      </w:pPr>
      <w:r>
        <w:t>9.4 Why Collections are Used</w:t>
      </w:r>
    </w:p>
    <w:p w14:paraId="0CB4D01A">
      <w:r>
        <w:t>ArrayList is suitable for maintaining ordered account records and transaction histories. HashMap is useful for account-number based lookup because it avoids repeatedly scanning the complete account list. Together they provide both ordered storage and efficient access.</w:t>
      </w:r>
    </w:p>
    <w:p w14:paraId="0FA033B7">
      <w:pPr>
        <w:pStyle w:val="3"/>
      </w:pPr>
      <w:r>
        <w:t>9.5 SDG Relevance</w:t>
      </w:r>
    </w:p>
    <w:p w14:paraId="0FECA4C9">
      <w:r>
        <w:t>The project maps to SDG 9 – Industry, Innovation and Infrastructure because it demonstrates the development of a structured digital system for a real-world financial workflow. Reliable software infrastructure, data consistency and efficient processing are central to the proposed system.</w:t>
      </w:r>
    </w:p>
    <w:p w14:paraId="047A7A6E">
      <w:pPr>
        <w:pStyle w:val="2"/>
      </w:pPr>
      <w:r>
        <w:t>10. Conclusion</w:t>
      </w:r>
    </w:p>
    <w:p w14:paraId="69B78568">
      <w:r>
        <w:t>The Smart Bank Management System successfully demonstrates the implementation of a real-world banking application using Java. The system integrates object-oriented programming, collections, generics, custom exception handling, multithreading, synchronization, Swing GUI, event handling, file streams and serialization.</w:t>
      </w:r>
    </w:p>
    <w:p w14:paraId="4085D081">
      <w:r>
        <w:t>The use of inheritance avoids repeated account logic, while the interface defines common banking operations. ArrayList and HashMap provide suitable data management structures. Custom exceptions improve reliability by preventing invalid transactions. Synchronization protects shared banking data, while a separate interest thread demonstrates concurrent execution.</w:t>
      </w:r>
    </w:p>
    <w:p w14:paraId="689CCA04">
      <w:r>
        <w:t>The final application provides a practical foundation for extending the system with additional modules such as loans, employee records, JDBC database persistence, authentication and advanced transaction reporting.</w:t>
      </w:r>
    </w:p>
    <w:p w14:paraId="61FEDD88">
      <w:pPr>
        <w:pStyle w:val="2"/>
      </w:pPr>
      <w:r>
        <w:t>11. Individual Contribution of Group Members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92E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85A1B2">
            <w:r>
              <w:rPr>
                <w:sz w:val="17"/>
              </w:rPr>
              <w:t>Member Name / Roll No.</w:t>
            </w:r>
          </w:p>
        </w:tc>
        <w:tc>
          <w:tcPr>
            <w:tcW w:w="3312" w:type="dxa"/>
            <w:vAlign w:val="center"/>
          </w:tcPr>
          <w:p w14:paraId="6698E3BB">
            <w:r>
              <w:rPr>
                <w:sz w:val="17"/>
              </w:rPr>
              <w:t>Core Responsibilities &amp; Deliverables</w:t>
            </w:r>
          </w:p>
        </w:tc>
        <w:tc>
          <w:tcPr>
            <w:tcW w:w="3312" w:type="dxa"/>
            <w:vAlign w:val="center"/>
          </w:tcPr>
          <w:p w14:paraId="1265745F">
            <w:r>
              <w:rPr>
                <w:sz w:val="17"/>
              </w:rPr>
              <w:t>% Contribution</w:t>
            </w:r>
          </w:p>
        </w:tc>
      </w:tr>
      <w:tr w14:paraId="4743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D53F25">
            <w:r>
              <w:rPr>
                <w:sz w:val="17"/>
              </w:rPr>
              <w:t xml:space="preserve">Member 1: B PRAVEEN KUMAR (192511135) </w:t>
            </w:r>
          </w:p>
        </w:tc>
        <w:tc>
          <w:tcPr>
            <w:tcW w:w="3312" w:type="dxa"/>
            <w:vAlign w:val="center"/>
          </w:tcPr>
          <w:p w14:paraId="41E45D8F">
            <w:pPr>
              <w:jc w:val="both"/>
            </w:pPr>
            <w:r>
              <w:rPr>
                <w:sz w:val="17"/>
              </w:rPr>
              <w:t>Designed the OOP structure of the system. Implemented Account, SavingsAccount, CheckingAccount, AccountOperations interface, inheritance and common account operations such as deposit and withdrawal..</w:t>
            </w:r>
          </w:p>
        </w:tc>
        <w:tc>
          <w:tcPr>
            <w:tcW w:w="3312" w:type="dxa"/>
            <w:vAlign w:val="center"/>
          </w:tcPr>
          <w:p w14:paraId="70E61F19">
            <w:r>
              <w:t>25%</w:t>
            </w:r>
          </w:p>
        </w:tc>
      </w:tr>
      <w:tr w14:paraId="119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1BDEAC">
            <w:r>
              <w:rPr>
                <w:sz w:val="17"/>
              </w:rPr>
              <w:t>Member 2: S TEEKA RAMAN (192511131)</w:t>
            </w:r>
          </w:p>
        </w:tc>
        <w:tc>
          <w:tcPr>
            <w:tcW w:w="3312" w:type="dxa"/>
            <w:vAlign w:val="center"/>
          </w:tcPr>
          <w:p w14:paraId="0C3A1626">
            <w:pPr>
              <w:jc w:val="both"/>
            </w:pPr>
            <w:r>
              <w:rPr>
                <w:sz w:val="17"/>
              </w:rPr>
              <w:t>Implemented Collections and Exception Handling. Used ArrayList, HashMap and Generics for account and transaction management. Developed custom exceptions for invalid accounts, invalid amounts and insufficient balance.</w:t>
            </w:r>
          </w:p>
        </w:tc>
        <w:tc>
          <w:tcPr>
            <w:tcW w:w="3312" w:type="dxa"/>
            <w:vAlign w:val="center"/>
          </w:tcPr>
          <w:p w14:paraId="2B7062FB">
            <w:r>
              <w:t>25%</w:t>
            </w:r>
          </w:p>
        </w:tc>
      </w:tr>
      <w:tr w14:paraId="3EA7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BFD00D8">
            <w:r>
              <w:rPr>
                <w:sz w:val="17"/>
              </w:rPr>
              <w:t>Member 3: S KHAVSIK NARAYANAN (192511261)</w:t>
            </w:r>
          </w:p>
        </w:tc>
        <w:tc>
          <w:tcPr>
            <w:tcW w:w="3312" w:type="dxa"/>
            <w:vAlign w:val="center"/>
          </w:tcPr>
          <w:p w14:paraId="24162B33">
            <w:pPr>
              <w:jc w:val="both"/>
            </w:pPr>
            <w:r>
              <w:rPr>
                <w:sz w:val="17"/>
              </w:rPr>
              <w:t>Implemented Multithreading, Synchronization and File Handling. Developed synchronized transfer operations, interest calculation using threads, thread priority, serialization, and save/load functionality.</w:t>
            </w:r>
            <w:r>
              <w:rPr>
                <w:sz w:val="17"/>
              </w:rPr>
              <w:tab/>
            </w:r>
          </w:p>
        </w:tc>
        <w:tc>
          <w:tcPr>
            <w:tcW w:w="3312" w:type="dxa"/>
            <w:vAlign w:val="center"/>
          </w:tcPr>
          <w:p w14:paraId="0183F702">
            <w:r>
              <w:t>25%</w:t>
            </w:r>
          </w:p>
        </w:tc>
      </w:tr>
      <w:tr w14:paraId="5A9CC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D4E23A3">
            <w:pPr>
              <w:rPr>
                <w:sz w:val="17"/>
              </w:rPr>
            </w:pPr>
            <w:r>
              <w:rPr>
                <w:sz w:val="17"/>
              </w:rPr>
              <w:t>Member 4 : B GAUTHAM (192421318)</w:t>
            </w:r>
          </w:p>
        </w:tc>
        <w:tc>
          <w:tcPr>
            <w:tcW w:w="3312" w:type="dxa"/>
            <w:vAlign w:val="center"/>
          </w:tcPr>
          <w:p w14:paraId="19BA12F6">
            <w:pPr>
              <w:jc w:val="both"/>
              <w:rPr>
                <w:sz w:val="17"/>
              </w:rPr>
            </w:pPr>
            <w:r>
              <w:rPr>
                <w:sz w:val="17"/>
              </w:rPr>
              <w:t>Designed and implemented the Java Swing GUI and Event Handling. Developed the user interface, buttons, text fields, account type selection, output display, testing, validation and result screenshots.</w:t>
            </w:r>
          </w:p>
        </w:tc>
        <w:tc>
          <w:tcPr>
            <w:tcW w:w="3312" w:type="dxa"/>
            <w:vAlign w:val="center"/>
          </w:tcPr>
          <w:p w14:paraId="12762CAE">
            <w:r>
              <w:t>25%</w:t>
            </w:r>
          </w:p>
        </w:tc>
      </w:tr>
    </w:tbl>
    <w:p w14:paraId="4010238B">
      <w:pPr>
        <w:pStyle w:val="2"/>
      </w:pPr>
      <w:r>
        <w:t>12. References</w:t>
      </w:r>
    </w:p>
    <w:p w14:paraId="4630730D">
      <w:r>
        <w:t>1. Herbert Schildt, Java: The Complete Reference, McGraw-Hill Education.</w:t>
      </w:r>
    </w:p>
    <w:p w14:paraId="4BBA8540">
      <w:r>
        <w:t>2. Cay S. Horstmann, Core Java: Fundamentals, Pearson.</w:t>
      </w:r>
    </w:p>
    <w:p w14:paraId="4D96C5AF">
      <w:r>
        <w:t>3. Oracle Java Documentation – Swing, Collections, I/O, Serialization and Concurrency APIs.</w:t>
      </w:r>
    </w:p>
    <w:p w14:paraId="2C2AB7D2">
      <w:r>
        <w:t>4. Oracle Java Language Specification – Object-Oriented Programming and Exception Handling.</w:t>
      </w:r>
    </w:p>
    <w:p w14:paraId="7DDAC6AE">
      <w:r>
        <w:t>5. United Nations (2015), Transforming our world: the 2030 Agenda for Sustainable Development – SDG 9.</w:t>
      </w:r>
    </w:p>
    <w:p w14:paraId="4D0507C8">
      <w:pPr>
        <w:pStyle w:val="2"/>
      </w:pPr>
      <w:r>
        <w:t>13. One-Page Summary Write-Up</w:t>
      </w:r>
    </w:p>
    <w:p w14:paraId="331FCF9C"/>
    <w:p w14:paraId="491CCB97">
      <w:pPr>
        <w:rPr>
          <w:rFonts w:hint="default"/>
          <w:lang w:val="en-IN"/>
        </w:rPr>
      </w:pPr>
      <w:r>
        <w:t xml:space="preserve">Student Name: </w:t>
      </w:r>
      <w:r>
        <w:rPr>
          <w:rFonts w:hint="default"/>
          <w:lang w:val="en-IN"/>
        </w:rPr>
        <w:t>S TEEKA RAMAN</w:t>
      </w:r>
    </w:p>
    <w:p w14:paraId="70BB39FE">
      <w:pPr>
        <w:rPr>
          <w:rFonts w:hint="default"/>
          <w:lang w:val="en-IN"/>
        </w:rPr>
      </w:pPr>
      <w:r>
        <w:t>Register Number: 19251113</w:t>
      </w:r>
      <w:r>
        <w:rPr>
          <w:rFonts w:hint="default"/>
          <w:lang w:val="en-IN"/>
        </w:rPr>
        <w:t>1</w:t>
      </w:r>
    </w:p>
    <w:p w14:paraId="60A6CB1E">
      <w:pPr>
        <w:jc w:val="both"/>
        <w:rPr>
          <w:rFonts w:hint="default"/>
        </w:rPr>
      </w:pPr>
      <w:r>
        <w:rPr>
          <w:rFonts w:hint="default"/>
        </w:rPr>
        <w:t>My contribution to the *Smart Bank Management System* was mainly focused on *Java Collections, Generics and Exception Handling*. These concepts were important for storing account information efficiently and handling invalid banking operations safely.</w:t>
      </w:r>
    </w:p>
    <w:p w14:paraId="6272258C">
      <w:pPr>
        <w:jc w:val="both"/>
        <w:rPr>
          <w:rFonts w:hint="default"/>
        </w:rPr>
      </w:pPr>
    </w:p>
    <w:p w14:paraId="1AABE9C5">
      <w:pPr>
        <w:jc w:val="both"/>
        <w:rPr>
          <w:rFonts w:hint="default"/>
        </w:rPr>
      </w:pPr>
      <w:r>
        <w:rPr>
          <w:rFonts w:hint="default"/>
        </w:rPr>
        <w:t>I implemented the collection-based account management in the Bank class. An ArrayList&lt;Account&gt; was used to maintain the account objects in an ordered manner. This allows the system to store multiple accounts and display them when required. I also worked with a HashMap&lt;String, Account&gt; to associate account numbers with their corresponding account objects.</w:t>
      </w:r>
    </w:p>
    <w:p w14:paraId="41829324">
      <w:pPr>
        <w:jc w:val="both"/>
        <w:rPr>
          <w:rFonts w:hint="default"/>
        </w:rPr>
      </w:pPr>
    </w:p>
    <w:p w14:paraId="033000DC">
      <w:pPr>
        <w:jc w:val="both"/>
        <w:rPr>
          <w:rFonts w:hint="default"/>
        </w:rPr>
      </w:pPr>
      <w:r>
        <w:rPr>
          <w:rFonts w:hint="default"/>
        </w:rPr>
        <w:t>The use of HashMap makes account searching more efficient because the system can retrieve an account using its account number without repeatedly checking every account. Generics were used with the collection classes to maintain type safety and reduce the possibility of storing incorrect object types.</w:t>
      </w:r>
    </w:p>
    <w:p w14:paraId="498C5671">
      <w:pPr>
        <w:jc w:val="both"/>
        <w:rPr>
          <w:rFonts w:hint="default"/>
        </w:rPr>
      </w:pPr>
    </w:p>
    <w:p w14:paraId="182DDB17">
      <w:pPr>
        <w:jc w:val="both"/>
        <w:rPr>
          <w:rFonts w:hint="default"/>
        </w:rPr>
      </w:pPr>
      <w:r>
        <w:rPr>
          <w:rFonts w:hint="default"/>
        </w:rPr>
        <w:t>I also contributed to maintaining transaction histories using ArrayList&lt;String&gt;. Whenever a deposit or withdrawal is successfully performed, the corresponding transaction is added to the account's transaction list. This allows users to view the history of banking operations.</w:t>
      </w:r>
    </w:p>
    <w:p w14:paraId="756A3A1B">
      <w:pPr>
        <w:jc w:val="both"/>
        <w:rPr>
          <w:rFonts w:hint="default"/>
        </w:rPr>
      </w:pPr>
    </w:p>
    <w:p w14:paraId="16EF24CF">
      <w:pPr>
        <w:jc w:val="both"/>
        <w:rPr>
          <w:rFonts w:hint="default"/>
        </w:rPr>
      </w:pPr>
      <w:r>
        <w:rPr>
          <w:rFonts w:hint="default"/>
        </w:rPr>
        <w:t>Another major part of my contribution was *exception handling*. I implemented custom exceptions such as InvalidAccountException, InvalidAmountException and InsufficientBalanceException. These exceptions are used to handle common banking errors.</w:t>
      </w:r>
    </w:p>
    <w:p w14:paraId="3820B101">
      <w:pPr>
        <w:jc w:val="both"/>
        <w:rPr>
          <w:rFonts w:hint="default"/>
        </w:rPr>
      </w:pPr>
    </w:p>
    <w:p w14:paraId="2568868D">
      <w:pPr>
        <w:pStyle w:val="2"/>
        <w:numPr>
          <w:ilvl w:val="0"/>
          <w:numId w:val="7"/>
        </w:numPr>
        <w:rPr>
          <w:rFonts w:hint="default"/>
          <w:lang w:val="en-IN"/>
        </w:rPr>
      </w:pPr>
      <w:r>
        <w:rPr>
          <w:rFonts w:hint="default"/>
          <w:lang w:val="en-IN"/>
        </w:rPr>
        <w:t>GitHub Link</w:t>
      </w:r>
    </w:p>
    <w:p w14:paraId="50299047">
      <w:pPr>
        <w:numPr>
          <w:numId w:val="0"/>
        </w:numPr>
        <w:rPr>
          <w:rFonts w:hint="default"/>
          <w:lang w:val="en-IN"/>
        </w:rPr>
      </w:pPr>
    </w:p>
    <w:p w14:paraId="21768824">
      <w:pPr>
        <w:numPr>
          <w:numId w:val="0"/>
        </w:numPr>
        <w:rPr>
          <w:rFonts w:hint="default"/>
          <w:lang w:val="en-IN"/>
        </w:rPr>
      </w:pPr>
      <w:bookmarkStart w:id="0" w:name="_GoBack"/>
      <w:bookmarkEnd w:id="0"/>
      <w:r>
        <w:rPr>
          <w:rFonts w:hint="default"/>
          <w:lang w:val="en-IN"/>
        </w:rPr>
        <w:fldChar w:fldCharType="begin"/>
      </w:r>
      <w:r>
        <w:rPr>
          <w:rFonts w:hint="default"/>
          <w:lang w:val="en-IN"/>
        </w:rPr>
        <w:instrText xml:space="preserve"> HYPERLINK "https://github.com/TeekaRaman6/CSA0915---PROGRAMMING-IN-JAVA" </w:instrText>
      </w:r>
      <w:r>
        <w:rPr>
          <w:rFonts w:hint="default"/>
          <w:lang w:val="en-IN"/>
        </w:rPr>
        <w:fldChar w:fldCharType="separate"/>
      </w:r>
      <w:r>
        <w:rPr>
          <w:rStyle w:val="20"/>
          <w:rFonts w:hint="default"/>
          <w:lang w:val="en-IN"/>
        </w:rPr>
        <w:t>https://github.com/TeekaRaman6/CSA0915---PROGRAMMING-IN-JAVA</w:t>
      </w:r>
      <w:r>
        <w:rPr>
          <w:rFonts w:hint="default"/>
          <w:lang w:val="en-IN"/>
        </w:rPr>
        <w:fldChar w:fldCharType="end"/>
      </w:r>
    </w:p>
    <w:p w14:paraId="6BC442AA">
      <w:pPr>
        <w:jc w:val="both"/>
        <w:rPr>
          <w:rFonts w:hint="default"/>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00"/>
    <w:family w:val="roman"/>
    <w:pitch w:val="default"/>
    <w:sig w:usb0="00000000" w:usb1="00000000" w:usb2="00000000" w:usb3="00000000" w:csb0="00000001" w:csb1="00000000"/>
  </w:font>
  <w:font w:name="Cambria Bold">
    <w:altName w:val="Cambria"/>
    <w:panose1 w:val="02040803050406030204"/>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D65E8">
    <w:pPr>
      <w:pStyle w:val="18"/>
      <w:jc w:val="center"/>
    </w:pPr>
    <w:r>
      <w:t xml:space="preserve">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721D3610"/>
    <w:multiLevelType w:val="singleLevel"/>
    <w:tmpl w:val="721D3610"/>
    <w:lvl w:ilvl="0" w:tentative="0">
      <w:start w:val="14"/>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D7FFC"/>
    <w:rsid w:val="00C60B4C"/>
    <w:rsid w:val="00C67478"/>
    <w:rsid w:val="00C866DC"/>
    <w:rsid w:val="00CA228A"/>
    <w:rsid w:val="00CB0664"/>
    <w:rsid w:val="00DB0787"/>
    <w:rsid w:val="00FC693F"/>
    <w:rsid w:val="6C5473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odeStyle"/>
    <w:uiPriority w:val="0"/>
    <w:pPr>
      <w:spacing w:after="0" w:line="221" w:lineRule="auto"/>
    </w:pPr>
    <w:rPr>
      <w:rFonts w:ascii="Consolas" w:hAnsi="Consolas" w:eastAsiaTheme="minorEastAsia" w:cstheme="minorBidi"/>
      <w:sz w:val="15"/>
      <w:szCs w:val="22"/>
      <w:lang w:val="en-US" w:eastAsia="en-US" w:bidi="ar-SA"/>
    </w:rPr>
  </w:style>
  <w:style w:type="paragraph" w:customStyle="1" w:styleId="166">
    <w:name w:val="Body"/>
    <w:uiPriority w:val="0"/>
    <w:pPr>
      <w:pBdr>
        <w:top w:val="none" w:color="auto" w:sz="0" w:space="0"/>
        <w:left w:val="none" w:color="auto" w:sz="0" w:space="0"/>
        <w:bottom w:val="none" w:color="auto" w:sz="0" w:space="0"/>
        <w:right w:val="none" w:color="auto" w:sz="0" w:space="0"/>
        <w:between w:val="none" w:color="auto" w:sz="0" w:space="0"/>
      </w:pBdr>
      <w:spacing w:after="200" w:line="276" w:lineRule="auto"/>
    </w:pPr>
    <w:rPr>
      <w:rFonts w:ascii="Cambria" w:hAnsi="Cambria" w:eastAsia="Arial Unicode MS" w:cs="Arial Unicode MS"/>
      <w:color w:val="000000"/>
      <w:sz w:val="22"/>
      <w:szCs w:val="22"/>
      <w:u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17</Pages>
  <Words>1316</Words>
  <Characters>8509</Characters>
  <Lines>228</Lines>
  <Paragraphs>64</Paragraphs>
  <TotalTime>5</TotalTime>
  <ScaleCrop>false</ScaleCrop>
  <LinksUpToDate>false</LinksUpToDate>
  <CharactersWithSpaces>9653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teekaraman</cp:lastModifiedBy>
  <dcterms:modified xsi:type="dcterms:W3CDTF">2026-09-02T05:07:13Z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eyJoZGlkIjoiMDQ3NjAyMzRhNmRiNzY3YjlhYmM1ZGNlNGY1MjQzMTkiLCJ1c2VySWQiOiI1Njc2MTIyNzQyNDgifQ==</vt:lpwstr>
  </property>
  <property fmtid="{D5CDD505-2E9C-101B-9397-08002B2CF9AE}" pid="3" name="KSOProductBuildVer">
    <vt:lpwstr>1033-12.1.0.28032</vt:lpwstr>
  </property>
  <property fmtid="{D5CDD505-2E9C-101B-9397-08002B2CF9AE}" pid="4" name="ICV">
    <vt:lpwstr>C65B521ECC1A4B198B4BF67D12345DC7_13</vt:lpwstr>
  </property>
</Properties>
</file>